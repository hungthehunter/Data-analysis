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80" w:after="80"/>
        <w:ind w:hanging="2"/>
      </w:pPr>
      <w:r>
        <mc:AlternateContent>
          <mc:Choice Requires="wpg">
            <w:drawing>
              <wp:anchor distT="0" distB="0" distL="114300" distR="114300" simplePos="0" relativeHeight="251659264" behindDoc="0" locked="0" layoutInCell="1" allowOverlap="1">
                <wp:simplePos x="0" y="0"/>
                <wp:positionH relativeFrom="column">
                  <wp:posOffset>-253365</wp:posOffset>
                </wp:positionH>
                <wp:positionV relativeFrom="paragraph">
                  <wp:posOffset>0</wp:posOffset>
                </wp:positionV>
                <wp:extent cx="6343650" cy="8900795"/>
                <wp:effectExtent l="0" t="0" r="0" b="5080"/>
                <wp:wrapNone/>
                <wp:docPr id="2135098013" name="Group 2135098013"/>
                <wp:cNvGraphicFramePr/>
                <a:graphic xmlns:a="http://schemas.openxmlformats.org/drawingml/2006/main">
                  <a:graphicData uri="http://schemas.microsoft.com/office/word/2010/wordprocessingGroup">
                    <wpg:wgp>
                      <wpg:cNvGrpSpPr/>
                      <wpg:grpSpPr>
                        <a:xfrm>
                          <a:off x="2174175" y="0"/>
                          <a:ext cx="6343625" cy="8900479"/>
                          <a:chOff x="2174175" y="0"/>
                          <a:chExt cx="6343625" cy="7560001"/>
                        </a:xfrm>
                      </wpg:grpSpPr>
                      <wpg:grpSp>
                        <wpg:cNvPr id="2" name="Group 2"/>
                        <wpg:cNvGrpSpPr/>
                        <wpg:grpSpPr>
                          <a:xfrm rot="0">
                            <a:off x="2174175" y="0"/>
                            <a:ext cx="6343625" cy="7560001"/>
                            <a:chOff x="2805175" y="0"/>
                            <a:chExt cx="6248425" cy="7560001"/>
                          </a:xfrm>
                        </wpg:grpSpPr>
                        <wps:wsp>
                          <wps:cNvPr id="5" name="Shape 5"/>
                          <wps:cNvSpPr/>
                          <wps:spPr>
                            <a:xfrm>
                              <a:off x="2805175" y="2377972"/>
                              <a:ext cx="2360525" cy="5182028"/>
                            </a:xfrm>
                            <a:prstGeom prst="rect">
                              <a:avLst/>
                            </a:prstGeom>
                            <a:noFill/>
                            <a:ln>
                              <a:noFill/>
                            </a:ln>
                          </wps:spPr>
                          <wps:txbx>
                            <w:txbxContent>
                              <w:p w14:paraId="53536B90">
                                <w:pPr>
                                  <w:spacing w:before="0" w:after="0" w:line="240" w:lineRule="auto"/>
                                  <w:ind w:left="0" w:right="0" w:firstLine="0"/>
                                  <w:jc w:val="left"/>
                                </w:pPr>
                              </w:p>
                            </w:txbxContent>
                          </wps:txbx>
                          <wps:bodyPr spcFirstLastPara="1" wrap="square" lIns="91425" tIns="91425" rIns="91425" bIns="91425" anchor="ctr" anchorCtr="0">
                            <a:noAutofit/>
                          </wps:bodyPr>
                        </wps:wsp>
                        <wpg:grpSp>
                          <wpg:cNvPr id="4" name="Group 4"/>
                          <wpg:cNvGrpSpPr/>
                          <wpg:grpSpPr>
                            <a:xfrm>
                              <a:off x="2805200" y="0"/>
                              <a:ext cx="6248400" cy="7560001"/>
                              <a:chOff x="1625" y="1003"/>
                              <a:chExt cx="9158" cy="14683"/>
                            </a:xfrm>
                          </wpg:grpSpPr>
                          <wps:wsp>
                            <wps:cNvPr id="8" name="Shape 8"/>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9" name="Shape 9"/>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0" name="Shape 1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1" name="Shape 11"/>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2" name="Shape 12"/>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3" name="Shape 13"/>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4" name="Shape 14"/>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 name="Shape 15"/>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6" name="Shape 16"/>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7" name="Shape 17"/>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8" name="Shape 18"/>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9" name="Shape 19"/>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20" name="Shape 20"/>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1" name="Shape 21"/>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2" name="Shape 22"/>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3" name="Shape 23"/>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4" name="Shape 24"/>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5" name="Shape 25"/>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6" name="Shape 26"/>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7" name="Shape 27"/>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8" name="Shape 28"/>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9" name="Shape 29"/>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0" name="Shape 30"/>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1" name="Shape 31"/>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2" name="Shape 3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3" name="Shape 33"/>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4" name="Shape 34"/>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5" name="Shape 35"/>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6" name="Shape 36"/>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7" name="Shape 37"/>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8" name="Shape 38"/>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9" name="Shape 3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 name="Shape 40"/>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1" name="Shape 41"/>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2" name="Shape 42"/>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3" name="Shape 43"/>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4" name="Shape 44"/>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5" name="Shape 45"/>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6" name="Shape 46"/>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7" name="Shape 4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8" name="Shape 48"/>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9" name="Shape 4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50" name="Shape 50"/>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51" name="Shape 51"/>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52" name="Shape 52"/>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3" name="Shape 53"/>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4" name="Shape 54"/>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5" name="Shape 55"/>
                            <wps:cNvSpPr/>
                            <wps:spPr>
                              <a:xfrm>
                                <a:off x="1759" y="4055"/>
                                <a:ext cx="82" cy="8506"/>
                              </a:xfrm>
                              <a:prstGeom prst="rect">
                                <a:avLst/>
                              </a:prstGeom>
                              <a:solidFill>
                                <a:srgbClr val="005196"/>
                              </a:solidFill>
                              <a:ln>
                                <a:noFill/>
                              </a:ln>
                            </wps:spPr>
                            <wps:txbx>
                              <w:txbxContent>
                                <w:p w14:paraId="48164D35">
                                  <w:pPr>
                                    <w:spacing w:before="0" w:after="0" w:line="240" w:lineRule="auto"/>
                                    <w:ind w:left="0" w:right="0" w:hanging="2"/>
                                    <w:jc w:val="left"/>
                                  </w:pPr>
                                </w:p>
                              </w:txbxContent>
                            </wps:txbx>
                            <wps:bodyPr spcFirstLastPara="1" wrap="square" lIns="91425" tIns="91425" rIns="91425" bIns="91425" anchor="ctr" anchorCtr="0">
                              <a:noAutofit/>
                            </wps:bodyPr>
                          </wps:wsp>
                          <wps:wsp>
                            <wps:cNvPr id="56" name="Shape 56"/>
                            <wps:cNvSpPr/>
                            <wps:spPr>
                              <a:xfrm>
                                <a:off x="4087" y="1166"/>
                                <a:ext cx="4253" cy="86"/>
                              </a:xfrm>
                              <a:prstGeom prst="rect">
                                <a:avLst/>
                              </a:prstGeom>
                              <a:solidFill>
                                <a:srgbClr val="005196"/>
                              </a:solidFill>
                              <a:ln>
                                <a:noFill/>
                              </a:ln>
                            </wps:spPr>
                            <wps:txbx>
                              <w:txbxContent>
                                <w:p w14:paraId="24CC3A24">
                                  <w:pPr>
                                    <w:spacing w:before="0" w:after="0" w:line="240" w:lineRule="auto"/>
                                    <w:ind w:left="0" w:right="0" w:hanging="2"/>
                                    <w:jc w:val="left"/>
                                  </w:pPr>
                                </w:p>
                              </w:txbxContent>
                            </wps:txbx>
                            <wps:bodyPr spcFirstLastPara="1" wrap="square" lIns="91425" tIns="91425" rIns="91425" bIns="91425" anchor="ctr" anchorCtr="0">
                              <a:noAutofit/>
                            </wps:bodyPr>
                          </wps:wsp>
                          <wps:wsp>
                            <wps:cNvPr id="57" name="Shape 57"/>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8" name="Shape 58"/>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9" name="Shape 59"/>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60" name="Shape 60"/>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61" name="Shape 61"/>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62" name="Shape 62"/>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63" name="Shape 63"/>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4" name="Shape 64"/>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5" name="Shape 65"/>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6" name="Shape 66"/>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7" name="Shape 67"/>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8" name="Shape 6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9" name="Shape 69"/>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0" name="Shape 70"/>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1" name="Shape 71"/>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2" name="Shape 72"/>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3" name="Shape 73"/>
                            <wps:cNvSpPr/>
                            <wps:spPr>
                              <a:xfrm>
                                <a:off x="4087" y="15470"/>
                                <a:ext cx="4253" cy="86"/>
                              </a:xfrm>
                              <a:prstGeom prst="rect">
                                <a:avLst/>
                              </a:prstGeom>
                              <a:solidFill>
                                <a:srgbClr val="005196"/>
                              </a:solidFill>
                              <a:ln>
                                <a:noFill/>
                              </a:ln>
                            </wps:spPr>
                            <wps:txbx>
                              <w:txbxContent>
                                <w:p w14:paraId="436CF5D9">
                                  <w:pPr>
                                    <w:spacing w:before="0" w:after="0" w:line="240" w:lineRule="auto"/>
                                    <w:ind w:left="0" w:right="0" w:hanging="2"/>
                                    <w:jc w:val="left"/>
                                  </w:pPr>
                                </w:p>
                              </w:txbxContent>
                            </wps:txbx>
                            <wps:bodyPr spcFirstLastPara="1" wrap="square" lIns="91425" tIns="91425" rIns="91425" bIns="91425" anchor="ctr" anchorCtr="0">
                              <a:noAutofit/>
                            </wps:bodyPr>
                          </wps:wsp>
                          <wps:wsp>
                            <wps:cNvPr id="74" name="Shape 74"/>
                            <wps:cNvSpPr/>
                            <wps:spPr>
                              <a:xfrm>
                                <a:off x="10558" y="4118"/>
                                <a:ext cx="86" cy="8505"/>
                              </a:xfrm>
                              <a:prstGeom prst="rect">
                                <a:avLst/>
                              </a:prstGeom>
                              <a:solidFill>
                                <a:srgbClr val="005196"/>
                              </a:solidFill>
                              <a:ln>
                                <a:noFill/>
                              </a:ln>
                            </wps:spPr>
                            <wps:txbx>
                              <w:txbxContent>
                                <w:p w14:paraId="5DC19274">
                                  <w:pPr>
                                    <w:spacing w:before="0" w:after="0" w:line="240" w:lineRule="auto"/>
                                    <w:ind w:left="0" w:right="0" w:hanging="2"/>
                                    <w:jc w:val="left"/>
                                  </w:pPr>
                                </w:p>
                              </w:txbxContent>
                            </wps:txbx>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19.95pt;margin-top:0pt;height:700.85pt;width:499.5pt;z-index:251659264;mso-width-relative:page;mso-height-relative:page;" coordorigin="2174175,0" coordsize="6343625,7560001" o:gfxdata="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">
                <o:lock v:ext="edit" aspectratio="f"/>
                <v:group id="_x0000_s1026" o:spid="_x0000_s1026" o:spt="203" style="position:absolute;left:2174175;top:0;height:7560001;width:6343625;" coordorigin="2805175,0" coordsize="6248425,7560001"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2805175;top:2377972;height:5182028;width:23605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53536B90">
                          <w:pPr>
                            <w:spacing w:before="0" w:after="0" w:line="240" w:lineRule="auto"/>
                            <w:ind w:left="0" w:right="0" w:firstLine="0"/>
                            <w:jc w:val="left"/>
                          </w:pPr>
                        </w:p>
                      </w:txbxContent>
                    </v:textbox>
                  </v:rect>
                  <v:group id="_x0000_s1026" o:spid="_x0000_s1026" o:spt="203" style="position:absolute;left:2805200;top:0;height:7560001;width:6248400;" coordorigin="1625,1003" coordsize="9158,14683"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Shape 8" o:spid="_x0000_s1026" o:spt="100" style="position:absolute;left:9329;top:1003;height:854;width:821;v-text-anchor:middle;" fillcolor="#005196" filled="t" stroked="f" coordsize="821,854" o:gfxdata="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u3phu5AAAA2gAA&#10;AA8AAAAAAAAAAQAgAAAAIgAAAGRycy9kb3ducmV2LnhtbFBLAQIUABQAAAAIAIdO4kAzLwWeOwAA&#10;ADkAAAAQAAAAAAAAAAEAIAAAAAgBAABkcnMvc2hhcGV4bWwueG1sUEsFBgAAAAAGAAYAWwEAALID&#10;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on="f"/>
                      <v:imagedata o:title=""/>
                      <o:lock v:ext="edit" aspectratio="f"/>
                      <v:textbox inset="7.1988188976378pt,7.1988188976378pt,7.1988188976378pt,7.1988188976378pt"/>
                    </v:shape>
                    <v:shape id="Shape 9" o:spid="_x0000_s1026" o:spt="100" style="position:absolute;left:9780;top:1478;height:182;width:77;v-text-anchor:middle;" fillcolor="#005196" filled="t" stroked="f" coordsize="77,182" o:gfxdata="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kEtS8AAAA&#10;2gAAAA8AAAAAAAAAAQAgAAAAIgAAAGRycy9kb3ducmV2LnhtbFBLAQIUABQAAAAIAIdO4kAzLwWe&#10;OwAAADkAAAAQAAAAAAAAAAEAIAAAAAsBAABkcnMvc2hhcGV4bWwueG1sUEsFBgAAAAAGAAYAWwEA&#10;ALUDAAAAAA==&#10;" path="m38,182l48,173,58,153,67,134,77,105,77,81,77,53,77,29,72,0,67,19,62,43,58,57,53,77,43,86,34,96,19,96,0,91,38,182xe">
                      <v:fill on="t" focussize="0,0"/>
                      <v:stroke on="f"/>
                      <v:imagedata o:title=""/>
                      <o:lock v:ext="edit" aspectratio="f"/>
                      <v:textbox inset="7.1988188976378pt,7.1988188976378pt,7.1988188976378pt,7.1988188976378pt"/>
                    </v:shape>
                    <v:shape id="Shape 10" o:spid="_x0000_s1026" o:spt="100" style="position:absolute;left:9857;top:1655;height:87;width:62;v-text-anchor:middle;" fillcolor="#005196" filled="t" stroked="f" coordsize="62,87" o:gfxdata="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SlB2&#10;wAAAANsAAAAPAAAAAAAAAAEAIAAAACIAAABkcnMvZG93bnJldi54bWxQSwECFAAUAAAACACHTuJA&#10;My8FnjsAAAA5AAAAEAAAAAAAAAABACAAAAAPAQAAZHJzL3NoYXBleG1sLnhtbFBLBQYAAAAABgAG&#10;AFsBAAC5AwAAAAA=&#10;" path="m53,77l57,53,62,39,57,20,53,5,43,5,38,0,33,0,29,5,24,5,19,10,14,15,9,20,0,29,0,48,5,63,9,77,19,82,29,87,43,82,53,77xe">
                      <v:fill on="t" focussize="0,0"/>
                      <v:stroke on="f"/>
                      <v:imagedata o:title=""/>
                      <o:lock v:ext="edit" aspectratio="f"/>
                      <v:textbox inset="7.1988188976378pt,7.1988188976378pt,7.1988188976378pt,7.1988188976378pt"/>
                    </v:shape>
                    <v:shape id="Shape 11" o:spid="_x0000_s1026" o:spt="100" style="position:absolute;left:8513;top:1046;height:614;width:1190;v-text-anchor:middle;" fillcolor="#005196" filled="t" stroked="f" coordsize="1190,614" o:gfxdata="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5yrVugAAANsA&#10;AAAPAAAAAAAAAAEAIAAAACIAAABkcnMvZG93bnJldi54bWxQSwECFAAUAAAACACHTuJAMy8FnjsA&#10;AAA5AAAAEAAAAAAAAAABACAAAAAJAQAAZHJzL3NoYXBleG1sLnhtbFBLBQYAAAAABgAGAFsBAACz&#10;Aw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on="f"/>
                      <v:imagedata o:title=""/>
                      <o:lock v:ext="edit" aspectratio="f"/>
                      <v:textbox inset="7.1988188976378pt,7.1988188976378pt,7.1988188976378pt,7.1988188976378pt"/>
                    </v:shape>
                    <v:shape id="Shape 12" o:spid="_x0000_s1026" o:spt="100" style="position:absolute;left:10106;top:1012;height:317;width:648;v-text-anchor:middle;" fillcolor="#005196" filled="t" stroked="f" coordsize="648,317" o:gfxdata="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DY//7gAAADbAAAA&#10;DwAAAAAAAAABACAAAAAiAAAAZHJzL2Rvd25yZXYueG1sUEsBAhQAFAAAAAgAh07iQDMvBZ47AAAA&#10;OQAAABAAAAAAAAAAAQAgAAAABwEAAGRycy9zaGFwZXhtbC54bWxQSwUGAAAAAAYABgBbAQAAsQMA&#10;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on="f"/>
                      <v:imagedata o:title=""/>
                      <o:lock v:ext="edit" aspectratio="f"/>
                      <v:textbox inset="7.1988188976378pt,7.1988188976378pt,7.1988188976378pt,7.1988188976378pt"/>
                    </v:shape>
                    <v:shape id="Shape 13" o:spid="_x0000_s1026" o:spt="100" style="position:absolute;left:10073;top:1171;height:652;width:566;v-text-anchor:middle;" fillcolor="#005196" filled="t" stroked="f" coordsize="566,652" o:gfxdata="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cZWL4A&#10;AADbAAAADwAAAAAAAAABACAAAAAiAAAAZHJzL2Rvd25yZXYueG1sUEsBAhQAFAAAAAgAh07iQDMv&#10;BZ47AAAAOQAAABAAAAAAAAAAAQAgAAAADQEAAGRycy9zaGFwZXhtbC54bWxQSwUGAAAAAAYABgBb&#10;AQAAtw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on="f"/>
                      <v:imagedata o:title=""/>
                      <o:lock v:ext="edit" aspectratio="f"/>
                      <v:textbox inset="7.1988188976378pt,7.1988188976378pt,7.1988188976378pt,7.1988188976378pt"/>
                    </v:shape>
                    <v:shape id="Shape 14" o:spid="_x0000_s1026" o:spt="100" style="position:absolute;left:10126;top:1185;height:706;width:523;v-text-anchor:middle;" fillcolor="#005196" filled="t" stroked="f" coordsize="523,706" o:gfxdata="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oOG7sAAADb&#10;AAAADwAAAAAAAAABACAAAAAiAAAAZHJzL2Rvd25yZXYueG1sUEsBAhQAFAAAAAgAh07iQDMvBZ47&#10;AAAAOQAAABAAAAAAAAAAAQAgAAAACgEAAGRycy9zaGFwZXhtbC54bWxQSwUGAAAAAAYABgBbAQAA&#10;tAM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fill on="t" focussize="0,0"/>
                      <v:stroke on="f"/>
                      <v:imagedata o:title=""/>
                      <o:lock v:ext="edit" aspectratio="f"/>
                      <v:textbox inset="7.1988188976378pt,7.1988188976378pt,7.1988188976378pt,7.1988188976378pt"/>
                    </v:shape>
                    <v:shape id="Shape 15" o:spid="_x0000_s1026" o:spt="100" style="position:absolute;left:9914;top:1843;height:192;width:159;v-text-anchor:middle;" fillcolor="#005196" filled="t" stroked="f" coordsize="159,192" o:gfxdata="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oHDtwAAANsAAAAP&#10;AAAAAAAAAAEAIAAAACIAAABkcnMvZG93bnJldi54bWxQSwECFAAUAAAACACHTuJAMy8FnjsAAAA5&#10;AAAAEAAAAAAAAAABACAAAAAGAQAAZHJzL3NoYXBleG1sLnhtbFBLBQYAAAAABgAGAFsBAACwAwAA&#10;AAA=&#10;" path="m116,0l101,14,87,24,72,33,58,43,39,48,24,48,10,52,0,48,5,62,15,72,24,81,34,91,44,100,53,110,58,115,68,115,58,120,53,129,44,134,39,144,34,158,34,168,34,182,44,192,159,48,116,0xe">
                      <v:fill on="t" focussize="0,0"/>
                      <v:stroke on="f"/>
                      <v:imagedata o:title=""/>
                      <o:lock v:ext="edit" aspectratio="f"/>
                      <v:textbox inset="7.1988188976378pt,7.1988188976378pt,7.1988188976378pt,7.1988188976378pt"/>
                    </v:shape>
                    <v:shape id="Shape 16" o:spid="_x0000_s1026" o:spt="100" style="position:absolute;left:9958;top:1891;height:196;width:153;v-text-anchor:middle;" fillcolor="#005196" filled="t" stroked="f" coordsize="153,196" o:gfxdata="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dgq68AAAA&#10;2wAAAA8AAAAAAAAAAQAgAAAAIgAAAGRycy9kb3ducmV2LnhtbFBLAQIUABQAAAAIAIdO4kAzLwWe&#10;OwAAADkAAAAQAAAAAAAAAAEAIAAAAAsBAABkcnMvc2hhcGV4bWwueG1sUEsFBgAAAAAGAAYAWwEA&#10;ALUDAAAAAA==&#10;" path="m153,52l144,72,134,86,124,110,120,129,115,144,115,168,110,182,115,196,105,187,96,177,86,168,81,153,72,144,67,134,62,124,62,115,57,124,52,134,43,144,38,153,28,158,19,158,9,153,0,144,115,0,153,52xe">
                      <v:fill on="t" focussize="0,0"/>
                      <v:stroke on="f"/>
                      <v:imagedata o:title=""/>
                      <o:lock v:ext="edit" aspectratio="f"/>
                      <v:textbox inset="7.1988188976378pt,7.1988188976378pt,7.1988188976378pt,7.1988188976378pt"/>
                    </v:shape>
                    <v:shape id="Shape 17" o:spid="_x0000_s1026" o:spt="100" style="position:absolute;left:10082;top:1843;height:182;width:140;v-text-anchor:middle;" fillcolor="#005196" filled="t" stroked="f" coordsize="140,182" o:gfxdata="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cx7qUtAAAANsAAAAPAAAA&#10;AAAAAAEAIAAAACIAAABkcnMvZG93bnJldi54bWxQSwECFAAUAAAACACHTuJAMy8FnjsAAAA5AAAA&#10;EAAAAAAAAAABACAAAAADAQAAZHJzL3NoYXBleG1sLnhtbFBLBQYAAAAABgAGAFsBAACtAwAAAAA=&#10;" path="m29,0l44,19,63,43,77,62,96,81,111,100,120,115,130,129,135,134,140,139,140,148,140,163,135,172,130,177,120,182,116,182,106,172,92,158,77,139,58,115,44,91,29,67,15,52,5,38,0,33,29,0xe">
                      <v:fill on="t" focussize="0,0"/>
                      <v:stroke on="f"/>
                      <v:imagedata o:title=""/>
                      <o:lock v:ext="edit" aspectratio="f"/>
                      <v:textbox inset="7.1988188976378pt,7.1988188976378pt,7.1988188976378pt,7.1988188976378pt"/>
                    </v:shape>
                    <v:shape id="Shape 18" o:spid="_x0000_s1026" o:spt="100" style="position:absolute;left:10097;top:1790;height:1027;width:686;v-text-anchor:middle;" fillcolor="#005196" filled="t" stroked="f" coordsize="686,1027" o:gfxdata="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jZSq8AAAA&#10;2wAAAA8AAAAAAAAAAQAgAAAAIgAAAGRycy9kb3ducmV2LnhtbFBLAQIUABQAAAAIAIdO4kAzLwWe&#10;OwAAADkAAAAQAAAAAAAAAAEAIAAAAAsBAABkcnMvc2hhcGV4bWwueG1sUEsFBgAAAAAGAAYAWwEA&#10;ALUD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on="f"/>
                      <v:imagedata o:title=""/>
                      <o:lock v:ext="edit" aspectratio="f"/>
                      <v:textbox inset="7.1988188976378pt,7.1988188976378pt,7.1988188976378pt,7.1988188976378pt"/>
                    </v:shape>
                    <v:shape id="Shape 19" o:spid="_x0000_s1026" o:spt="100" style="position:absolute;left:10255;top:2155;height:96;width:149;v-text-anchor:middle;" fillcolor="#005196" filled="t" stroked="f" coordsize="149,96" o:gfxdata="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KC0e8AAAA&#10;2wAAAA8AAAAAAAAAAQAgAAAAIgAAAGRycy9kb3ducmV2LnhtbFBLAQIUABQAAAAIAIdO4kAzLwWe&#10;OwAAADkAAAAQAAAAAAAAAAEAIAAAAAsBAABkcnMvc2hhcGV4bWwueG1sUEsFBgAAAAAGAAYAWwEA&#10;ALUDAAAAAA==&#10;" path="m0,52l10,38,24,24,43,14,63,9,82,4,106,0,125,4,149,9,130,19,115,24,101,28,87,38,77,48,72,62,67,76,72,96,0,52xe">
                      <v:fill on="t" focussize="0,0"/>
                      <v:stroke on="f"/>
                      <v:imagedata o:title=""/>
                      <o:lock v:ext="edit" aspectratio="f"/>
                      <v:textbox inset="7.1988188976378pt,7.1988188976378pt,7.1988188976378pt,7.1988188976378pt"/>
                    </v:shape>
                    <v:shape id="Shape 20" o:spid="_x0000_s1026" o:spt="100" style="position:absolute;left:10193;top:2083;height:76;width:67;v-text-anchor:middle;" fillcolor="#005196" filled="t" stroked="f" coordsize="67,76" o:gfxdata="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xtHC5AAAA2wAA&#10;AA8AAAAAAAAAAQAgAAAAIgAAAGRycy9kb3ducmV2LnhtbFBLAQIUABQAAAAIAIdO4kAzLwWeOwAA&#10;ADkAAAAQAAAAAAAAAAEAIAAAAAgBAABkcnMvc2hhcGV4bWwueG1sUEsFBgAAAAAGAAYAWwEAALID&#10;AAAAAA==&#10;" path="m9,14l14,4,24,4,33,0,38,0,43,0,53,4,57,4,62,14,67,28,67,38,57,52,53,67,48,72,43,76,33,76,29,76,24,72,14,72,9,67,9,62,5,52,0,38,0,24,9,14xe">
                      <v:fill on="t" focussize="0,0"/>
                      <v:stroke on="f"/>
                      <v:imagedata o:title=""/>
                      <o:lock v:ext="edit" aspectratio="f"/>
                      <v:textbox inset="7.1988188976378pt,7.1988188976378pt,7.1988188976378pt,7.1988188976378pt"/>
                    </v:shape>
                    <v:shape id="Shape 21" o:spid="_x0000_s1026" o:spt="100" style="position:absolute;left:10260;top:2351;height:1488;width:490;v-text-anchor:middle;" fillcolor="#005196" filled="t" stroked="f" coordsize="490,1488" o:gfxdata="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iflb4A&#10;AADbAAAADwAAAAAAAAABACAAAAAiAAAAZHJzL2Rvd25yZXYueG1sUEsBAhQAFAAAAAgAh07iQDMv&#10;BZ47AAAAOQAAABAAAAAAAAAAAQAgAAAADQEAAGRycy9zaGFwZXhtbC54bWxQSwUGAAAAAAYABgBb&#10;AQAAtw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on="f"/>
                      <v:imagedata o:title=""/>
                      <o:lock v:ext="edit" aspectratio="f"/>
                      <v:textbox inset="7.1988188976378pt,7.1988188976378pt,7.1988188976378pt,7.1988188976378pt"/>
                    </v:shape>
                    <v:shape id="Shape 22" o:spid="_x0000_s1026" o:spt="100" style="position:absolute;left:10524;top:1041;height:806;width:250;v-text-anchor:middle;" fillcolor="#005196" filled="t" stroked="f" coordsize="250,806" o:gfxdata="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Im1vQAA&#10;ANs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fill on="t" focussize="0,0"/>
                      <v:stroke on="f"/>
                      <v:imagedata o:title=""/>
                      <o:lock v:ext="edit" aspectratio="f"/>
                      <v:textbox inset="7.1988188976378pt,7.1988188976378pt,7.1988188976378pt,7.1988188976378pt"/>
                    </v:shape>
                    <v:shape id="Shape 23" o:spid="_x0000_s1026" o:spt="100" style="position:absolute;left:9948;top:14812;height:173;width:149;v-text-anchor:middle;" fillcolor="#005196" filled="t" stroked="f" coordsize="149,173" o:gfxdata="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0dLW/&#10;AAAA2wAAAA8AAAAAAAAAAQAgAAAAIgAAAGRycy9kb3ducmV2LnhtbFBLAQIUABQAAAAIAIdO4kAz&#10;LwWeOwAAADkAAAAQAAAAAAAAAAEAIAAAAA4BAABkcnMvc2hhcGV4bWwueG1sUEsFBgAAAAAGAAYA&#10;WwEAALgDAAAAAA==&#10;" path="m149,34l130,53,115,77,96,96,82,115,67,135,58,149,43,163,38,168,34,173,29,173,19,168,10,168,5,159,0,149,0,139,10,125,24,111,38,91,58,72,77,53,91,29,106,15,115,0,120,0,149,34xe">
                      <v:fill on="t" focussize="0,0"/>
                      <v:stroke on="f"/>
                      <v:imagedata o:title=""/>
                      <o:lock v:ext="edit" aspectratio="f"/>
                      <v:textbox inset="7.1988188976378pt,7.1988188976378pt,7.1988188976378pt,7.1988188976378pt"/>
                    </v:shape>
                    <v:shape id="Shape 24" o:spid="_x0000_s1026" o:spt="100" style="position:absolute;left:9314;top:14831;height:855;width:821;v-text-anchor:middle;" fillcolor="#005196" filled="t" stroked="f" coordsize="821,855" o:gfxdata="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As7qrsAAADb&#10;AAAADwAAAAAAAAABACAAAAAiAAAAZHJzL2Rvd25yZXYueG1sUEsBAhQAFAAAAAgAh07iQDMvBZ47&#10;AAAAOQAAABAAAAAAAAAAAQAgAAAACgEAAGRycy9zaGFwZXhtbC54bWxQSwUGAAAAAAYABgBbAQAA&#10;tA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on="f"/>
                      <v:imagedata o:title=""/>
                      <o:lock v:ext="edit" aspectratio="f"/>
                      <v:textbox inset="7.1988188976378pt,7.1988188976378pt,7.1988188976378pt,7.1988188976378pt"/>
                    </v:shape>
                    <v:shape id="Shape 25" o:spid="_x0000_s1026" o:spt="100" style="position:absolute;left:9766;top:15028;height:183;width:76;v-text-anchor:middle;" fillcolor="#005196" filled="t" stroked="f" coordsize="76,183" o:gfxdata="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7cDy8AAAA&#10;2wAAAA8AAAAAAAAAAQAgAAAAIgAAAGRycy9kb3ducmV2LnhtbFBLAQIUABQAAAAIAIdO4kAzLwWe&#10;OwAAADkAAAAQAAAAAAAAAAEAIAAAAAsBAABkcnMvc2hhcGV4bWwueG1sUEsFBgAAAAAGAAYAWwEA&#10;ALUDAAAAAA==&#10;" path="m33,0l48,10,57,29,67,48,72,77,76,101,76,130,76,154,72,183,67,159,62,144,57,125,52,106,43,91,33,87,19,87,0,87,33,0xe">
                      <v:fill on="t" focussize="0,0"/>
                      <v:stroke on="f"/>
                      <v:imagedata o:title=""/>
                      <o:lock v:ext="edit" aspectratio="f"/>
                      <v:textbox inset="7.1988188976378pt,7.1988188976378pt,7.1988188976378pt,7.1988188976378pt"/>
                    </v:shape>
                    <v:shape id="Shape 26" o:spid="_x0000_s1026" o:spt="100" style="position:absolute;left:9842;top:14947;height:86;width:63;v-text-anchor:middle;" fillcolor="#005196" filled="t" stroked="f" coordsize="63,86" o:gfxdata="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piwtvQAA&#10;ANsAAAAPAAAAAAAAAAEAIAAAACIAAABkcnMvZG93bnJldi54bWxQSwECFAAUAAAACACHTuJAMy8F&#10;njsAAAA5AAAAEAAAAAAAAAABACAAAAAMAQAAZHJzL3NoYXBleG1sLnhtbFBLBQYAAAAABgAGAFsB&#10;AAC2AwAAAAA=&#10;" path="m53,9l58,28,63,48,58,67,53,81,44,81,39,86,34,86,29,81,24,81,20,76,15,72,5,67,0,52,0,38,5,24,10,9,20,4,29,0,44,0,53,9xe">
                      <v:fill on="t" focussize="0,0"/>
                      <v:stroke on="f"/>
                      <v:imagedata o:title=""/>
                      <o:lock v:ext="edit" aspectratio="f"/>
                      <v:textbox inset="7.1988188976378pt,7.1988188976378pt,7.1988188976378pt,7.1988188976378pt"/>
                    </v:shape>
                    <v:shape id="Shape 27" o:spid="_x0000_s1026" o:spt="100" style="position:absolute;left:8498;top:15028;height:615;width:1191;v-text-anchor:middle;" fillcolor="#005196" filled="t" stroked="f" coordsize="1191,615" o:gfxdata="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1Cfb4A&#10;AADbAAAADwAAAAAAAAABACAAAAAiAAAAZHJzL2Rvd25yZXYueG1sUEsBAhQAFAAAAAgAh07iQDMv&#10;BZ47AAAAOQAAABAAAAAAAAAAAQAgAAAADQEAAGRycy9zaGFwZXhtbC54bWxQSwUGAAAAAAYABgBb&#10;AQAAtw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on="f"/>
                      <v:imagedata o:title=""/>
                      <o:lock v:ext="edit" aspectratio="f"/>
                      <v:textbox inset="7.1988188976378pt,7.1988188976378pt,7.1988188976378pt,7.1988188976378pt"/>
                    </v:shape>
                    <v:shape id="Shape 28" o:spid="_x0000_s1026" o:spt="100" style="position:absolute;left:10092;top:15359;height:317;width:648;v-text-anchor:middle;" fillcolor="#005196" filled="t" stroked="f" coordsize="648,317" o:gfxdata="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ywqi5AAAA2wAA&#10;AA8AAAAAAAAAAQAgAAAAIgAAAGRycy9kb3ducmV2LnhtbFBLAQIUABQAAAAIAIdO4kAzLwWeOwAA&#10;ADkAAAAQAAAAAAAAAAEAIAAAAAgBAABkcnMvc2hhcGV4bWwueG1sUEsFBgAAAAAGAAYAWwEAALID&#10;AA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on="f"/>
                      <v:imagedata o:title=""/>
                      <o:lock v:ext="edit" aspectratio="f"/>
                      <v:textbox inset="7.1988188976378pt,7.1988188976378pt,7.1988188976378pt,7.1988188976378pt"/>
                    </v:shape>
                    <v:shape id="Shape 29" o:spid="_x0000_s1026" o:spt="100" style="position:absolute;left:10058;top:14865;height:653;width:567;v-text-anchor:middle;" fillcolor="#005196" filled="t" stroked="f" coordsize="567,653" o:gfxdata="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snia5AAAA2wAA&#10;AA8AAAAAAAAAAQAgAAAAIgAAAGRycy9kb3ducmV2LnhtbFBLAQIUABQAAAAIAIdO4kAzLwWeOwAA&#10;ADkAAAAQAAAAAAAAAAEAIAAAAAgBAABkcnMvc2hhcGV4bWwueG1sUEsFBgAAAAAGAAYAWwEAALID&#10;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on="f"/>
                      <v:imagedata o:title=""/>
                      <o:lock v:ext="edit" aspectratio="f"/>
                      <v:textbox inset="7.1988188976378pt,7.1988188976378pt,7.1988188976378pt,7.1988188976378pt"/>
                    </v:shape>
                    <v:shape id="Shape 30" o:spid="_x0000_s1026" o:spt="100" style="position:absolute;left:10111;top:14798;height:705;width:523;v-text-anchor:middle;" fillcolor="#005196" filled="t" stroked="f" coordsize="523,705" o:gfxdata="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ZQrSLgAAADbAAAA&#10;DwAAAAAAAAABACAAAAAiAAAAZHJzL2Rvd25yZXYueG1sUEsBAhQAFAAAAAgAh07iQDMvBZ47AAAA&#10;OQAAABAAAAAAAAAAAQAgAAAABwEAAGRycy9zaGFwZXhtbC54bWxQSwUGAAAAAAYABgBbAQAAsQMA&#10;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fill on="t" focussize="0,0"/>
                      <v:stroke on="f"/>
                      <v:imagedata o:title=""/>
                      <o:lock v:ext="edit" aspectratio="f"/>
                      <v:textbox inset="7.1988188976378pt,7.1988188976378pt,7.1988188976378pt,7.1988188976378pt"/>
                    </v:shape>
                    <v:shape id="Shape 31" o:spid="_x0000_s1026" o:spt="100" style="position:absolute;left:9900;top:14654;height:187;width:158;v-text-anchor:middle;" fillcolor="#005196" filled="t" stroked="f" coordsize="158,187" o:gfxdata="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YpFzvQAA&#10;ANsAAAAPAAAAAAAAAAEAIAAAACIAAABkcnMvZG93bnJldi54bWxQSwECFAAUAAAACACHTuJAMy8F&#10;njsAAAA5AAAAEAAAAAAAAAABACAAAAAMAQAAZHJzL3NoYXBleG1sLnhtbFBLBQYAAAAABgAGAFsB&#10;AAC2AwAAAAA=&#10;" path="m115,187l101,177,86,163,72,158,58,149,38,144,24,144,10,139,0,144,5,129,14,120,24,110,34,101,43,91,53,86,58,77,67,77,58,72,48,62,43,57,38,48,34,33,29,24,34,9,43,0,158,144,115,187xe">
                      <v:fill on="t" focussize="0,0"/>
                      <v:stroke on="f"/>
                      <v:imagedata o:title=""/>
                      <o:lock v:ext="edit" aspectratio="f"/>
                      <v:textbox inset="7.1988188976378pt,7.1988188976378pt,7.1988188976378pt,7.1988188976378pt"/>
                    </v:shape>
                    <v:shape id="Shape 32" o:spid="_x0000_s1026" o:spt="100" style="position:absolute;left:9943;top:14601;height:197;width:154;v-text-anchor:middle;" fillcolor="#005196" filled="t" stroked="f" coordsize="154,197" o:gfxdata="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7Oaq8AAAA&#10;2wAAAA8AAAAAAAAAAQAgAAAAIgAAAGRycy9kb3ducmV2LnhtbFBLAQIUABQAAAAIAIdO4kAzLwWe&#10;OwAAADkAAAAQAAAAAAAAAAEAIAAAAAsBAABkcnMvc2hhcGV4bWwueG1sUEsFBgAAAAAGAAYAWwEA&#10;ALUDAAAAAA==&#10;" path="m154,149l144,130,135,110,125,91,120,67,115,53,115,29,111,14,115,0,106,10,96,19,87,29,82,43,72,53,67,62,63,72,63,82,58,72,53,62,43,53,39,43,29,38,19,38,10,43,0,53,115,197,154,149xe">
                      <v:fill on="t" focussize="0,0"/>
                      <v:stroke on="f"/>
                      <v:imagedata o:title=""/>
                      <o:lock v:ext="edit" aspectratio="f"/>
                      <v:textbox inset="7.1988188976378pt,7.1988188976378pt,7.1988188976378pt,7.1988188976378pt"/>
                    </v:shape>
                    <v:shape id="Shape 33" o:spid="_x0000_s1026" o:spt="100" style="position:absolute;left:10068;top:14663;height:183;width:139;v-text-anchor:middle;" fillcolor="#005196" filled="t" stroked="f" coordsize="139,183" o:gfxdata="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kbaJugAAANsA&#10;AAAPAAAAAAAAAAEAIAAAACIAAABkcnMvZG93bnJldi54bWxQSwECFAAUAAAACACHTuJAMy8FnjsA&#10;AAA5AAAAEAAAAAAAAAABACAAAAAJAQAAZHJzL3NoYXBleG1sLnhtbFBLBQYAAAAABgAGAFsBAACz&#10;AwAAAAA=&#10;" path="m29,183l43,164,62,144,77,120,96,101,110,82,120,68,130,53,134,48,139,39,139,29,139,20,134,10,130,5,120,0,110,0,101,10,91,24,77,44,58,68,43,92,24,111,14,130,5,144,0,149,29,183xe">
                      <v:fill on="t" focussize="0,0"/>
                      <v:stroke on="f"/>
                      <v:imagedata o:title=""/>
                      <o:lock v:ext="edit" aspectratio="f"/>
                      <v:textbox inset="7.1988188976378pt,7.1988188976378pt,7.1988188976378pt,7.1988188976378pt"/>
                    </v:shape>
                    <v:shape id="Shape 34" o:spid="_x0000_s1026" o:spt="100" style="position:absolute;left:10082;top:13871;height:1028;width:687;v-text-anchor:middle;" fillcolor="#005196" filled="t" stroked="f" coordsize="687,1028" o:gfxdata="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Fn/r4A&#10;AADbAAAADwAAAAAAAAABACAAAAAiAAAAZHJzL2Rvd25yZXYueG1sUEsBAhQAFAAAAAgAh07iQDMv&#10;BZ47AAAAOQAAABAAAAAAAAAAAQAgAAAADQEAAGRycy9zaGFwZXhtbC54bWxQSwUGAAAAAAYABgBb&#10;AQAAtw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on="f"/>
                      <v:imagedata o:title=""/>
                      <o:lock v:ext="edit" aspectratio="f"/>
                      <v:textbox inset="7.1988188976378pt,7.1988188976378pt,7.1988188976378pt,7.1988188976378pt"/>
                    </v:shape>
                    <v:shape id="Shape 35" o:spid="_x0000_s1026" o:spt="100" style="position:absolute;left:10241;top:14433;height:96;width:144;v-text-anchor:middle;" fillcolor="#005196" filled="t" stroked="f" coordsize="144,96" o:gfxdata="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wCu/&#10;AAAA2wAAAA8AAAAAAAAAAQAgAAAAIgAAAGRycy9kb3ducmV2LnhtbFBLAQIUABQAAAAIAIdO4kAz&#10;LwWeOwAAADkAAAAQAAAAAAAAAAEAIAAAAA4BAABkcnMvc2hhcGV4bWwueG1sUEsFBgAAAAAGAAYA&#10;WwEAALgDAAAAAA==&#10;" path="m0,43l9,62,24,72,43,86,62,91,81,96,105,96,125,96,144,91,129,82,115,77,101,67,86,62,77,53,72,38,67,24,72,0,0,43xe">
                      <v:fill on="t" focussize="0,0"/>
                      <v:stroke on="f"/>
                      <v:imagedata o:title=""/>
                      <o:lock v:ext="edit" aspectratio="f"/>
                      <v:textbox inset="7.1988188976378pt,7.1988188976378pt,7.1988188976378pt,7.1988188976378pt"/>
                    </v:shape>
                    <v:shape id="Shape 36" o:spid="_x0000_s1026" o:spt="100" style="position:absolute;left:10178;top:14529;height:77;width:68;v-text-anchor:middle;" fillcolor="#005196" filled="t" stroked="f" coordsize="68,77" o:gfxdata="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uZa74A&#10;AADbAAAADwAAAAAAAAABACAAAAAiAAAAZHJzL2Rvd25yZXYueG1sUEsBAhQAFAAAAAgAh07iQDMv&#10;BZ47AAAAOQAAABAAAAAAAAAAAQAgAAAADQEAAGRycy9zaGFwZXhtbC54bWxQSwUGAAAAAAYABgBb&#10;AQAAtwMAAAAA&#10;" path="m5,62l15,72,24,72,34,77,39,77,44,77,53,72,58,72,63,62,68,48,68,38,58,24,53,10,48,5,44,0,34,0,29,0,20,5,15,5,10,10,5,14,0,24,0,38,0,53,5,62xe">
                      <v:fill on="t" focussize="0,0"/>
                      <v:stroke on="f"/>
                      <v:imagedata o:title=""/>
                      <o:lock v:ext="edit" aspectratio="f"/>
                      <v:textbox inset="7.1988188976378pt,7.1988188976378pt,7.1988188976378pt,7.1988188976378pt"/>
                    </v:shape>
                    <v:shape id="Shape 37" o:spid="_x0000_s1026" o:spt="100" style="position:absolute;left:10241;top:12849;height:1488;width:494;v-text-anchor:middle;" fillcolor="#005196" filled="t" stroked="f" coordsize="494,1488" o:gfxdata="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L+6q8AAAA&#10;2wAAAA8AAAAAAAAAAQAgAAAAIgAAAGRycy9kb3ducmV2LnhtbFBLAQIUABQAAAAIAIdO4kAzLwWe&#10;OwAAADkAAAAQAAAAAAAAAAEAIAAAAAsBAABkcnMvc2hhcGV4bWwueG1sUEsFBgAAAAAGAAYAWwEA&#10;ALU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on="f"/>
                      <v:imagedata o:title=""/>
                      <o:lock v:ext="edit" aspectratio="f"/>
                      <v:textbox inset="7.1988188976378pt,7.1988188976378pt,7.1988188976378pt,7.1988188976378pt"/>
                    </v:shape>
                    <v:shape id="Shape 38" o:spid="_x0000_s1026" o:spt="100" style="position:absolute;left:10505;top:14841;height:811;width:254;v-text-anchor:middle;" fillcolor="#005196" filled="t" stroked="f" coordsize="254,811" o:gfxdata="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936q8AAAA&#10;2wAAAA8AAAAAAAAAAQAgAAAAIgAAAGRycy9kb3ducmV2LnhtbFBLAQIUABQAAAAIAIdO4kAzLwWe&#10;OwAAADkAAAAQAAAAAAAAAAEAIAAAAAsBAABkcnMvc2hhcGV4bWwueG1sUEsFBgAAAAAGAAYAWwEA&#10;ALUDAAAAAA==&#10;" path="m0,53l48,115,81,187,115,264,139,346,158,432,163,523,163,619,153,710,235,811,249,730,254,638,254,542,249,442,235,341,211,240,182,149,144,62,139,62,129,62,115,58,105,53,96,48,86,34,77,24,62,5,57,0,48,0,43,5,33,14,29,29,19,38,9,48,0,53xe">
                      <v:fill on="t" focussize="0,0"/>
                      <v:stroke on="f"/>
                      <v:imagedata o:title=""/>
                      <o:lock v:ext="edit" aspectratio="f"/>
                      <v:textbox inset="7.1988188976378pt,7.1988188976378pt,7.1988188976378pt,7.1988188976378pt"/>
                    </v:shape>
                    <v:shape id="Shape 39" o:spid="_x0000_s1026" o:spt="100" style="position:absolute;left:2292;top:1703;height:173;width:149;v-text-anchor:middle;" fillcolor="#005196" filled="t" stroked="f" coordsize="149,173" o:gfxdata="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F1YK/&#10;AAAA2wAAAA8AAAAAAAAAAQAgAAAAIgAAAGRycy9kb3ducmV2LnhtbFBLAQIUABQAAAAIAIdO4kAz&#10;LwWeOwAAADkAAAAQAAAAAAAAAAEAIAAAAA4BAABkcnMvc2hhcGV4bWwueG1sUEsFBgAAAAAGAAYA&#10;WwEAALgDAAAAAA==&#10;" path="m0,140l19,120,34,96,53,77,67,58,82,39,96,24,106,10,110,5,115,0,125,0,134,0,139,5,149,15,149,24,149,34,139,44,130,63,110,82,96,101,77,125,58,144,43,159,34,173,29,173,0,140xe">
                      <v:fill on="t" focussize="0,0"/>
                      <v:stroke on="f"/>
                      <v:imagedata o:title=""/>
                      <o:lock v:ext="edit" aspectratio="f"/>
                      <v:textbox inset="7.1988188976378pt,7.1988188976378pt,7.1988188976378pt,7.1988188976378pt"/>
                    </v:shape>
                    <v:shape id="Shape 40" o:spid="_x0000_s1026" o:spt="100" style="position:absolute;left:2258;top:1003;height:854;width:816;v-text-anchor:middle;" fillcolor="#005196" filled="t" stroked="f" coordsize="816,854" o:gfxdata="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AJ0NvQAA&#10;ANsAAAAPAAAAAAAAAAEAIAAAACIAAABkcnMvZG93bnJldi54bWxQSwECFAAUAAAACACHTuJAMy8F&#10;njsAAAA5AAAAEAAAAAAAAAABACAAAAAMAQAAZHJzL3NoYXBleG1sLnhtbFBLBQYAAAAABgAGAFsB&#10;AAC2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on="f"/>
                      <v:imagedata o:title=""/>
                      <o:lock v:ext="edit" aspectratio="f"/>
                      <v:textbox inset="7.1988188976378pt,7.1988188976378pt,7.1988188976378pt,7.1988188976378pt"/>
                    </v:shape>
                    <v:shape id="Shape 41" o:spid="_x0000_s1026" o:spt="100" style="position:absolute;left:2546;top:1478;height:182;width:77;v-text-anchor:middle;" fillcolor="#005196" filled="t" stroked="f" coordsize="77,182" o:gfxdata="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27TvQAA&#10;ANsAAAAPAAAAAAAAAAEAIAAAACIAAABkcnMvZG93bnJldi54bWxQSwECFAAUAAAACACHTuJAMy8F&#10;njsAAAA5AAAAEAAAAAAAAAABACAAAAAMAQAAZHJzL3NoYXBleG1sLnhtbFBLBQYAAAAABgAGAFsB&#10;AAC2AwAAAAA=&#10;" path="m39,182l29,173,20,153,10,134,5,105,0,81,0,53,0,29,5,0,10,19,20,43,24,57,29,77,34,86,44,96,58,96,77,91,39,182xe">
                      <v:fill on="t" focussize="0,0"/>
                      <v:stroke on="f"/>
                      <v:imagedata o:title=""/>
                      <o:lock v:ext="edit" aspectratio="f"/>
                      <v:textbox inset="7.1988188976378pt,7.1988188976378pt,7.1988188976378pt,7.1988188976378pt"/>
                    </v:shape>
                    <v:shape id="Shape 42" o:spid="_x0000_s1026" o:spt="100" style="position:absolute;left:2484;top:1655;height:87;width:62;v-text-anchor:middle;" fillcolor="#005196" filled="t" stroked="f" coordsize="62,87" o:gfxdata="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Z0SH&#10;wAAAANsAAAAPAAAAAAAAAAEAIAAAACIAAABkcnMvZG93bnJldi54bWxQSwECFAAUAAAACACHTuJA&#10;My8FnjsAAAA5AAAAEAAAAAAAAAABACAAAAAPAQAAZHJzL3NoYXBleG1sLnhtbFBLBQYAAAAABgAG&#10;AFsBAAC5AwAAAAA=&#10;" path="m14,77l5,53,0,39,5,20,14,5,24,0,34,5,48,10,58,20,62,29,62,48,58,63,53,77,43,82,34,87,24,82,14,77xe">
                      <v:fill on="t" focussize="0,0"/>
                      <v:stroke on="f"/>
                      <v:imagedata o:title=""/>
                      <o:lock v:ext="edit" aspectratio="f"/>
                      <v:textbox inset="7.1988188976378pt,7.1988188976378pt,7.1988188976378pt,7.1988188976378pt"/>
                    </v:shape>
                    <v:shape id="Shape 43" o:spid="_x0000_s1026" o:spt="100" style="position:absolute;left:2700;top:1046;height:614;width:1190;v-text-anchor:middle;" fillcolor="#005196" filled="t" stroked="f" coordsize="1190,614" o:gfxdata="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KPiS/&#10;AAAA2wAAAA8AAAAAAAAAAQAgAAAAIgAAAGRycy9kb3ducmV2LnhtbFBLAQIUABQAAAAIAIdO4kAz&#10;LwWeOwAAADkAAAAQAAAAAAAAAAEAIAAAAA4BAABkcnMvc2hhcGV4bWwueG1sUEsFBgAAAAAGAAYA&#10;WwEAALgDA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on="f"/>
                      <v:imagedata o:title=""/>
                      <o:lock v:ext="edit" aspectratio="f"/>
                      <v:textbox inset="7.1988188976378pt,7.1988188976378pt,7.1988188976378pt,7.1988188976378pt"/>
                    </v:shape>
                    <v:shape id="Shape 44" o:spid="_x0000_s1026" o:spt="100" style="position:absolute;left:1654;top:1012;height:317;width:643;v-text-anchor:middle;" fillcolor="#005196" filled="t" stroked="f" coordsize="643,317" o:gfxdata="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3c6pvQAA&#10;ANsAAAAPAAAAAAAAAAEAIAAAACIAAABkcnMvZG93bnJldi54bWxQSwECFAAUAAAACACHTuJAMy8F&#10;njsAAAA5AAAAEAAAAAAAAAABACAAAAAMAQAAZHJzL3NoYXBleG1sLnhtbFBLBQYAAAAABgAGAFsB&#10;AAC2Aw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on="f"/>
                      <v:imagedata o:title=""/>
                      <o:lock v:ext="edit" aspectratio="f"/>
                      <v:textbox inset="7.1988188976378pt,7.1988188976378pt,7.1988188976378pt,7.1988188976378pt"/>
                    </v:shape>
                    <v:shape id="Shape 45" o:spid="_x0000_s1026" o:spt="100" style="position:absolute;left:1769;top:1171;height:652;width:561;v-text-anchor:middle;" fillcolor="#005196" filled="t" stroked="f" coordsize="561,652" o:gfxdata="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dS83vQAA&#10;ANsAAAAPAAAAAAAAAAEAIAAAACIAAABkcnMvZG93bnJldi54bWxQSwECFAAUAAAACACHTuJAMy8F&#10;njsAAAA5AAAAEAAAAAAAAAABACAAAAAMAQAAZHJzL3NoYXBleG1sLnhtbFBLBQYAAAAABgAGAFsB&#10;AAC2Aw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on="f"/>
                      <v:imagedata o:title=""/>
                      <o:lock v:ext="edit" aspectratio="f"/>
                      <v:textbox inset="7.1988188976378pt,7.1988188976378pt,7.1988188976378pt,7.1988188976378pt"/>
                    </v:shape>
                    <v:shape id="Shape 46" o:spid="_x0000_s1026" o:spt="100" style="position:absolute;left:1754;top:1185;height:706;width:524;v-text-anchor:middle;" fillcolor="#005196" filled="t" stroked="f" coordsize="524,706" o:gfxdata="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m6fO8AAAA&#10;2wAAAA8AAAAAAAAAAQAgAAAAIgAAAGRycy9kb3ducmV2LnhtbFBLAQIUABQAAAAIAIdO4kAzLwWe&#10;OwAAADkAAAAQAAAAAAAAAAEAIAAAAAsBAABkcnMvc2hhcGV4bWwueG1sUEsFBgAAAAAGAAYAWwEA&#10;ALU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fill on="t" focussize="0,0"/>
                      <v:stroke on="f"/>
                      <v:imagedata o:title=""/>
                      <o:lock v:ext="edit" aspectratio="f"/>
                      <v:textbox inset="7.1988188976378pt,7.1988188976378pt,7.1988188976378pt,7.1988188976378pt"/>
                    </v:shape>
                    <v:shape id="Shape 47" o:spid="_x0000_s1026" o:spt="100" style="position:absolute;left:2330;top:1843;height:192;width:164;v-text-anchor:middle;" fillcolor="#005196" filled="t" stroked="f" coordsize="164,192" o:gfxdata="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EHd74A&#10;AADbAAAADwAAAAAAAAABACAAAAAiAAAAZHJzL2Rvd25yZXYueG1sUEsBAhQAFAAAAAgAh07iQDMv&#10;BZ47AAAAOQAAABAAAAAAAAAAAQAgAAAADQEAAGRycy9zaGFwZXhtbC54bWxQSwUGAAAAAAYABgBb&#10;AQAAtwMAAAAA&#10;" path="m44,0l58,14,72,24,87,33,106,43,120,48,135,48,149,52,164,48,154,62,144,72,135,81,125,91,116,100,106,110,101,115,92,115,101,120,111,129,120,134,125,144,130,158,130,168,125,182,120,192,0,48,44,0xe">
                      <v:fill on="t" focussize="0,0"/>
                      <v:stroke on="f"/>
                      <v:imagedata o:title=""/>
                      <o:lock v:ext="edit" aspectratio="f"/>
                      <v:textbox inset="7.1988188976378pt,7.1988188976378pt,7.1988188976378pt,7.1988188976378pt"/>
                    </v:shape>
                    <v:shape id="Shape 48" o:spid="_x0000_s1026" o:spt="100" style="position:absolute;left:2297;top:1891;height:196;width:149;v-text-anchor:middle;" fillcolor="#005196" filled="t" stroked="f" coordsize="149,196" o:gfxdata="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WMk7sAAADb&#10;AAAADwAAAAAAAAABACAAAAAiAAAAZHJzL2Rvd25yZXYueG1sUEsBAhQAFAAAAAgAh07iQDMvBZ47&#10;AAAAOQAAABAAAAAAAAAAAQAgAAAACgEAAGRycy9zaGFwZXhtbC54bWxQSwUGAAAAAAYABgBbAQAA&#10;tAMAAAAA&#10;" path="m0,52l9,72,19,86,24,110,29,129,33,144,38,168,38,182,38,196,43,187,53,177,62,168,72,153,77,144,86,134,91,124,91,115,91,124,101,134,105,144,115,153,120,158,129,158,139,153,149,144,33,0,0,52xe">
                      <v:fill on="t" focussize="0,0"/>
                      <v:stroke on="f"/>
                      <v:imagedata o:title=""/>
                      <o:lock v:ext="edit" aspectratio="f"/>
                      <v:textbox inset="7.1988188976378pt,7.1988188976378pt,7.1988188976378pt,7.1988188976378pt"/>
                    </v:shape>
                    <v:shape id="Shape 49" o:spid="_x0000_s1026" o:spt="100" style="position:absolute;left:2182;top:1843;height:182;width:139;v-text-anchor:middle;" fillcolor="#005196" filled="t" stroked="f" coordsize="139,182" o:gfxdata="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g3dq8AAAA&#10;2wAAAA8AAAAAAAAAAQAgAAAAIgAAAGRycy9kb3ducmV2LnhtbFBLAQIUABQAAAAIAIdO4kAzLwWe&#10;OwAAADkAAAAQAAAAAAAAAAEAIAAAAAsBAABkcnMvc2hhcGV4bWwueG1sUEsFBgAAAAAGAAYAWwEA&#10;ALUDAAAAAA==&#10;" path="m110,0l96,19,81,43,62,62,48,81,33,100,19,115,9,129,4,134,0,139,0,148,4,163,4,172,14,177,19,182,28,182,38,172,52,158,67,139,81,115,100,91,115,67,129,52,139,38,139,33,110,0xe">
                      <v:fill on="t" focussize="0,0"/>
                      <v:stroke on="f"/>
                      <v:imagedata o:title=""/>
                      <o:lock v:ext="edit" aspectratio="f"/>
                      <v:textbox inset="7.1988188976378pt,7.1988188976378pt,7.1988188976378pt,7.1988188976378pt"/>
                    </v:shape>
                    <v:shape id="Shape 50" o:spid="_x0000_s1026" o:spt="100" style="position:absolute;left:1625;top:1790;height:1027;width:681;v-text-anchor:middle;" fillcolor="#005196" filled="t" stroked="f" coordsize="681,1027" o:gfxdata="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YQgh+5AAAA2wAA&#10;AA8AAAAAAAAAAQAgAAAAIgAAAGRycy9kb3ducmV2LnhtbFBLAQIUABQAAAAIAIdO4kAzLwWeOwAA&#10;ADkAAAAQAAAAAAAAAAEAIAAAAAgBAABkcnMvc2hhcGV4bWwueG1sUEsFBgAAAAAGAAYAWwEAALID&#10;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on="f"/>
                      <v:imagedata o:title=""/>
                      <o:lock v:ext="edit" aspectratio="f"/>
                      <v:textbox inset="7.1988188976378pt,7.1988188976378pt,7.1988188976378pt,7.1988188976378pt"/>
                    </v:shape>
                    <v:shape id="Shape 51" o:spid="_x0000_s1026" o:spt="100" style="position:absolute;left:2004;top:2155;height:96;width:149;v-text-anchor:middle;" fillcolor="#005196" filled="t" stroked="f" coordsize="149,96" o:gfxdata="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WvoG/&#10;AAAA2wAAAA8AAAAAAAAAAQAgAAAAIgAAAGRycy9kb3ducmV2LnhtbFBLAQIUABQAAAAIAIdO4kAz&#10;LwWeOwAAADkAAAAQAAAAAAAAAAEAIAAAAA4BAABkcnMvc2hhcGV4bWwueG1sUEsFBgAAAAAGAAYA&#10;WwEAALgDAAAAAA==&#10;" path="m149,52l134,38,120,24,106,14,86,9,62,4,43,0,19,4,0,9,14,19,29,24,43,28,58,38,67,48,72,62,77,76,72,96,149,52xe">
                      <v:fill on="t" focussize="0,0"/>
                      <v:stroke on="f"/>
                      <v:imagedata o:title=""/>
                      <o:lock v:ext="edit" aspectratio="f"/>
                      <v:textbox inset="7.1988188976378pt,7.1988188976378pt,7.1988188976378pt,7.1988188976378pt"/>
                    </v:shape>
                    <v:shape id="Shape 52" o:spid="_x0000_s1026" o:spt="100" style="position:absolute;left:2143;top:2083;height:76;width:72;v-text-anchor:middle;" fillcolor="#005196" filled="t" stroked="f" coordsize="72,76" o:gfxdata="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SlUDvQAA&#10;ANsAAAAPAAAAAAAAAAEAIAAAACIAAABkcnMvZG93bnJldi54bWxQSwECFAAUAAAACACHTuJAMy8F&#10;njsAAAA5AAAAEAAAAAAAAAABACAAAAAMAQAAZHJzL3NoYXBleG1sLnhtbFBLBQYAAAAABgAGAFsB&#10;AAC2AwAAAAA=&#10;" path="m63,14l53,4,43,4,39,0,29,0,24,0,19,4,10,4,10,14,0,28,5,38,10,52,19,67,24,72,29,76,34,76,39,76,48,72,53,72,58,67,63,62,67,52,72,38,72,24,63,14xe">
                      <v:fill on="t" focussize="0,0"/>
                      <v:stroke on="f"/>
                      <v:imagedata o:title=""/>
                      <o:lock v:ext="edit" aspectratio="f"/>
                      <v:textbox inset="7.1988188976378pt,7.1988188976378pt,7.1988188976378pt,7.1988188976378pt"/>
                    </v:shape>
                    <v:shape id="Shape 53" o:spid="_x0000_s1026" o:spt="100" style="position:absolute;left:1654;top:2351;height:1488;width:494;v-text-anchor:middle;" fillcolor="#005196" filled="t" stroked="f" coordsize="494,1488" o:gfxdata="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GAm8AAAA&#10;2wAAAA8AAAAAAAAAAQAgAAAAIgAAAGRycy9kb3ducmV2LnhtbFBLAQIUABQAAAAIAIdO4kAzLwWe&#10;OwAAADkAAAAQAAAAAAAAAAEAIAAAAAsBAABkcnMvc2hhcGV4bWwueG1sUEsFBgAAAAAGAAYAWwEA&#10;ALUDA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on="f"/>
                      <v:imagedata o:title=""/>
                      <o:lock v:ext="edit" aspectratio="f"/>
                      <v:textbox inset="7.1988188976378pt,7.1988188976378pt,7.1988188976378pt,7.1988188976378pt"/>
                    </v:shape>
                    <v:shape id="Shape 54" o:spid="_x0000_s1026" o:spt="100" style="position:absolute;left:1630;top:1041;height:806;width:254;v-text-anchor:middle;" fillcolor="#005196" filled="t" stroked="f" coordsize="254,806" o:gfxdata="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1+fL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fill on="t" focussize="0,0"/>
                      <v:stroke on="f"/>
                      <v:imagedata o:title=""/>
                      <o:lock v:ext="edit" aspectratio="f"/>
                      <v:textbox inset="7.1988188976378pt,7.1988188976378pt,7.1988188976378pt,7.1988188976378pt"/>
                    </v:shape>
                    <v:rect id="Shape 55" o:spid="_x0000_s1026" o:spt="1" style="position:absolute;left:1759;top:4055;height:8506;width:82;v-text-anchor:middle;" fillcolor="#005196" filled="t" stroked="f" coordsize="21600,21600" o:gfxdata="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3kzSm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48164D35">
                            <w:pPr>
                              <w:spacing w:before="0" w:after="0" w:line="240" w:lineRule="auto"/>
                              <w:ind w:left="0" w:right="0" w:hanging="2"/>
                              <w:jc w:val="left"/>
                            </w:pPr>
                          </w:p>
                        </w:txbxContent>
                      </v:textbox>
                    </v:rect>
                    <v:rect id="Shape 56" o:spid="_x0000_s1026" o:spt="1" style="position:absolute;left:4087;top:1166;height:86;width:4253;v-text-anchor:middle;" fillcolor="#005196" filled="t" stroked="f" coordsize="21600,21600" o:gfxdata="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02U16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24CC3A24">
                            <w:pPr>
                              <w:spacing w:before="0" w:after="0" w:line="240" w:lineRule="auto"/>
                              <w:ind w:left="0" w:right="0" w:hanging="2"/>
                              <w:jc w:val="left"/>
                            </w:pPr>
                          </w:p>
                        </w:txbxContent>
                      </v:textbox>
                    </v:rect>
                    <v:shape id="Shape 57" o:spid="_x0000_s1026" o:spt="100" style="position:absolute;left:2326;top:14812;height:173;width:144;v-text-anchor:middle;" fillcolor="#005196" filled="t" stroked="f" coordsize="144,173" o:gfxdata="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Yljy8AAAA&#10;2wAAAA8AAAAAAAAAAQAgAAAAIgAAAGRycy9kb3ducmV2LnhtbFBLAQIUABQAAAAIAIdO4kAzLwWe&#10;OwAAADkAAAAQAAAAAAAAAAEAIAAAAAsBAABkcnMvc2hhcGV4bWwueG1sUEsFBgAAAAAGAAYAWwEA&#10;ALUDAAAAAA==&#10;" path="m0,34l14,53,33,77,48,96,62,115,76,135,91,149,100,163,105,168,115,173,120,173,129,168,134,168,144,159,144,149,144,139,134,125,124,111,110,91,91,72,72,53,52,29,38,15,28,0,24,0,0,34xe">
                      <v:fill on="t" focussize="0,0"/>
                      <v:stroke on="f"/>
                      <v:imagedata o:title=""/>
                      <o:lock v:ext="edit" aspectratio="f"/>
                      <v:textbox inset="7.1988188976378pt,7.1988188976378pt,7.1988188976378pt,7.1988188976378pt"/>
                    </v:shape>
                    <v:shape id="Shape 58" o:spid="_x0000_s1026" o:spt="100" style="position:absolute;left:2287;top:14831;height:855;width:816;v-text-anchor:middle;" fillcolor="#005196" filled="t" stroked="f" coordsize="816,855" o:gfxdata="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EPJLsAAADb&#10;AAAADwAAAAAAAAABACAAAAAiAAAAZHJzL2Rvd25yZXYueG1sUEsBAhQAFAAAAAgAh07iQDMvBZ47&#10;AAAAOQAAABAAAAAAAAAAAQAgAAAACgEAAGRycy9zaGFwZXhtbC54bWxQSwUGAAAAAAYABgBbAQAA&#10;tA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on="f"/>
                      <v:imagedata o:title=""/>
                      <o:lock v:ext="edit" aspectratio="f"/>
                      <v:textbox inset="7.1988188976378pt,7.1988188976378pt,7.1988188976378pt,7.1988188976378pt"/>
                    </v:shape>
                    <v:shape id="Shape 59" o:spid="_x0000_s1026" o:spt="100" style="position:absolute;left:2575;top:15028;height:183;width:77;v-text-anchor:middle;" fillcolor="#005196" filled="t" stroked="f" coordsize="77,183" o:gfxdata="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KZwG8AAAA&#10;2wAAAA8AAAAAAAAAAQAgAAAAIgAAAGRycy9kb3ducmV2LnhtbFBLAQIUABQAAAAIAIdO4kAzLwWe&#10;OwAAADkAAAAQAAAAAAAAAAEAIAAAAAsBAABkcnMvc2hhcGV4bWwueG1sUEsFBgAAAAAGAAYAWwEA&#10;ALUDAAAAAA==&#10;" path="m43,0l29,10,19,29,10,48,5,77,0,101,0,130,5,154,5,183,15,159,19,144,24,125,29,106,39,91,48,87,58,87,77,87,43,0xe">
                      <v:fill on="t" focussize="0,0"/>
                      <v:stroke on="f"/>
                      <v:imagedata o:title=""/>
                      <o:lock v:ext="edit" aspectratio="f"/>
                      <v:textbox inset="7.1988188976378pt,7.1988188976378pt,7.1988188976378pt,7.1988188976378pt"/>
                    </v:shape>
                    <v:shape id="Shape 60" o:spid="_x0000_s1026" o:spt="100" style="position:absolute;left:2518;top:14947;height:86;width:57;v-text-anchor:middle;" fillcolor="#005196" filled="t" stroked="f" coordsize="57,86" o:gfxdata="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9Ezh+5AAAA2wAA&#10;AA8AAAAAAAAAAQAgAAAAIgAAAGRycy9kb3ducmV2LnhtbFBLAQIUABQAAAAIAIdO4kAzLwWeOwAA&#10;ADkAAAAQAAAAAAAAAAEAIAAAAAgBAABkcnMvc2hhcGV4bWwueG1sUEsFBgAAAAAGAAYAWwEAALID&#10;AAAAAA==&#10;" path="m9,9l0,28,0,48,0,67,9,81,19,86,33,81,43,76,52,67,57,52,57,38,52,24,48,9,43,4,28,0,19,0,9,9xe">
                      <v:fill on="t" focussize="0,0"/>
                      <v:stroke on="f"/>
                      <v:imagedata o:title=""/>
                      <o:lock v:ext="edit" aspectratio="f"/>
                      <v:textbox inset="7.1988188976378pt,7.1988188976378pt,7.1988188976378pt,7.1988188976378pt"/>
                    </v:shape>
                    <v:shape id="Shape 61" o:spid="_x0000_s1026" o:spt="100" style="position:absolute;left:2729;top:15028;height:615;width:1195;v-text-anchor:middle;" fillcolor="#005196" filled="t" stroked="f" coordsize="1195,615" o:gfxdata="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B696/&#10;AAAA2wAAAA8AAAAAAAAAAQAgAAAAIgAAAGRycy9kb3ducmV2LnhtbFBLAQIUABQAAAAIAIdO4kAz&#10;LwWeOwAAADkAAAAQAAAAAAAAAAEAIAAAAA4BAABkcnMvc2hhcGV4bWwueG1sUEsFBgAAAAAGAAYA&#10;WwEAALg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on="f"/>
                      <v:imagedata o:title=""/>
                      <o:lock v:ext="edit" aspectratio="f"/>
                      <v:textbox inset="7.1988188976378pt,7.1988188976378pt,7.1988188976378pt,7.1988188976378pt"/>
                    </v:shape>
                    <v:shape id="Shape 62" o:spid="_x0000_s1026" o:spt="100" style="position:absolute;left:1682;top:15359;height:317;width:648;v-text-anchor:middle;" fillcolor="#005196" filled="t" stroked="f" coordsize="648,317" o:gfxdata="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wTIK8AAAA&#10;2wAAAA8AAAAAAAAAAQAgAAAAIgAAAGRycy9kb3ducmV2LnhtbFBLAQIUABQAAAAIAIdO4kAzLwWe&#10;OwAAADkAAAAQAAAAAAAAAAEAIAAAAAsBAABkcnMvc2hhcGV4bWwueG1sUEsFBgAAAAAGAAYAWwEA&#10;ALUDA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on="f"/>
                      <v:imagedata o:title=""/>
                      <o:lock v:ext="edit" aspectratio="f"/>
                      <v:textbox inset="7.1988188976378pt,7.1988188976378pt,7.1988188976378pt,7.1988188976378pt"/>
                    </v:shape>
                    <v:shape id="Shape 63" o:spid="_x0000_s1026" o:spt="100" style="position:absolute;left:1798;top:14865;height:653;width:566;v-text-anchor:middle;" fillcolor="#005196" filled="t" stroked="f" coordsize="566,653" o:gfxdata="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hjw2/&#10;AAAA2wAAAA8AAAAAAAAAAQAgAAAAIgAAAGRycy9kb3ducmV2LnhtbFBLAQIUABQAAAAIAIdO4kAz&#10;LwWeOwAAADkAAAAQAAAAAAAAAAEAIAAAAA4BAABkcnMvc2hhcGV4bWwueG1sUEsFBgAAAAAGAAYA&#10;WwEAALg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fill on="t" focussize="0,0"/>
                      <v:stroke on="f"/>
                      <v:imagedata o:title=""/>
                      <o:lock v:ext="edit" aspectratio="f"/>
                      <v:textbox inset="7.1988188976378pt,7.1988188976378pt,7.1988188976378pt,7.1988188976378pt"/>
                    </v:shape>
                    <v:shape id="Shape 64" o:spid="_x0000_s1026" o:spt="100" style="position:absolute;left:1788;top:14798;height:705;width:518;v-text-anchor:middle;" fillcolor="#005196" filled="t" stroked="f" coordsize="518,705" o:gfxdata="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5GDae2AAAA2wAAAA8A&#10;AAAAAAAAAQAgAAAAIgAAAGRycy9kb3ducmV2LnhtbFBLAQIUABQAAAAIAIdO4kAzLwWeOwAAADkA&#10;AAAQAAAAAAAAAAEAIAAAAAUBAABkcnMvc2hhcGV4bWwueG1sUEsFBgAAAAAGAAYAWwEAAK8DAAAA&#10;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fill on="t" focussize="0,0"/>
                      <v:stroke on="f"/>
                      <v:imagedata o:title=""/>
                      <o:lock v:ext="edit" aspectratio="f"/>
                      <v:textbox inset="7.1988188976378pt,7.1988188976378pt,7.1988188976378pt,7.1988188976378pt"/>
                    </v:shape>
                    <v:shape id="Shape 65" o:spid="_x0000_s1026" o:spt="100" style="position:absolute;left:2364;top:14654;height:187;width:158;v-text-anchor:middle;" fillcolor="#005196" filled="t" stroked="f" coordsize="158,187" o:gfxdata="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6rhtvQAA&#10;ANsAAAAPAAAAAAAAAAEAIAAAACIAAABkcnMvZG93bnJldi54bWxQSwECFAAUAAAACACHTuJAMy8F&#10;njsAAAA5AAAAEAAAAAAAAAABACAAAAAMAQAAZHJzL3NoYXBleG1sLnhtbFBLBQYAAAAABgAGAFsB&#10;AAC2AwAAAAA=&#10;" path="m38,187l53,177,67,163,86,158,101,149,115,144,130,144,144,139,158,144,149,129,139,120,130,110,125,101,115,91,106,86,96,77,91,77,96,72,106,62,115,57,120,48,125,33,125,24,120,9,115,0,0,144,38,187xe">
                      <v:fill on="t" focussize="0,0"/>
                      <v:stroke on="f"/>
                      <v:imagedata o:title=""/>
                      <o:lock v:ext="edit" aspectratio="f"/>
                      <v:textbox inset="7.1988188976378pt,7.1988188976378pt,7.1988188976378pt,7.1988188976378pt"/>
                    </v:shape>
                    <v:shape id="Shape 66" o:spid="_x0000_s1026" o:spt="100" style="position:absolute;left:2326;top:14601;height:197;width:153;v-text-anchor:middle;" fillcolor="#005196" filled="t" stroked="f" coordsize="153,197" o:gfxdata="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lY4HvQAA&#10;ANsAAAAPAAAAAAAAAAEAIAAAACIAAABkcnMvZG93bnJldi54bWxQSwECFAAUAAAACACHTuJAMy8F&#10;njsAAAA5AAAAEAAAAAAAAAABACAAAAAMAQAAZHJzL3NoYXBleG1sLnhtbFBLBQYAAAAABgAGAFsB&#10;AAC2AwAAAAA=&#10;" path="m0,149l9,130,19,110,24,91,33,67,38,53,38,29,38,14,38,0,48,10,52,19,62,29,72,43,81,53,86,62,91,72,91,82,96,72,100,62,105,53,115,43,124,38,134,38,144,43,153,53,38,197,0,149xe">
                      <v:fill on="t" focussize="0,0"/>
                      <v:stroke on="f"/>
                      <v:imagedata o:title=""/>
                      <o:lock v:ext="edit" aspectratio="f"/>
                      <v:textbox inset="7.1988188976378pt,7.1988188976378pt,7.1988188976378pt,7.1988188976378pt"/>
                    </v:shape>
                    <v:shape id="Shape 67" o:spid="_x0000_s1026" o:spt="100" style="position:absolute;left:2215;top:14663;height:183;width:139;v-text-anchor:middle;" fillcolor="#005196" filled="t" stroked="f" coordsize="139,183" o:gfxdata="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Rmfl7sAAADb&#10;AAAADwAAAAAAAAABACAAAAAiAAAAZHJzL2Rvd25yZXYueG1sUEsBAhQAFAAAAAgAh07iQDMvBZ47&#10;AAAAOQAAABAAAAAAAAAAAQAgAAAACgEAAGRycy9zaGFwZXhtbC54bWxQSwUGAAAAAAYABgBbAQAA&#10;tAMAAAAA&#10;" path="m111,183l91,164,77,144,58,120,43,101,29,82,15,68,5,53,0,48,0,39,0,29,0,20,5,10,10,5,15,0,24,0,34,10,48,24,63,44,77,68,96,92,111,111,125,130,135,144,139,149,111,183xe">
                      <v:fill on="t" focussize="0,0"/>
                      <v:stroke on="f"/>
                      <v:imagedata o:title=""/>
                      <o:lock v:ext="edit" aspectratio="f"/>
                      <v:textbox inset="7.1988188976378pt,7.1988188976378pt,7.1988188976378pt,7.1988188976378pt"/>
                    </v:shape>
                    <v:shape id="Shape 68" o:spid="_x0000_s1026" o:spt="100" style="position:absolute;left:1654;top:13871;height:1028;width:681;v-text-anchor:middle;" fillcolor="#005196" filled="t" stroked="f" coordsize="681,1028" o:gfxdata="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w1cArUAAADbAAAADwAA&#10;AAAAAAABACAAAAAiAAAAZHJzL2Rvd25yZXYueG1sUEsBAhQAFAAAAAgAh07iQDMvBZ47AAAAOQAA&#10;ABAAAAAAAAAAAQAgAAAABAEAAGRycy9zaGFwZXhtbC54bWxQSwUGAAAAAAYABgBbAQAArg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on="f"/>
                      <v:imagedata o:title=""/>
                      <o:lock v:ext="edit" aspectratio="f"/>
                      <v:textbox inset="7.1988188976378pt,7.1988188976378pt,7.1988188976378pt,7.1988188976378pt"/>
                    </v:shape>
                    <v:shape id="Shape 69" o:spid="_x0000_s1026" o:spt="100" style="position:absolute;left:2033;top:14433;height:96;width:149;v-text-anchor:middle;" fillcolor="#005196" filled="t" stroked="f" coordsize="149,96" o:gfxdata="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MeDq/&#10;AAAA2wAAAA8AAAAAAAAAAQAgAAAAIgAAAGRycy9kb3ducmV2LnhtbFBLAQIUABQAAAAIAIdO4kAz&#10;LwWeOwAAADkAAAAQAAAAAAAAAAEAIAAAAA4BAABkcnMvc2hhcGV4bWwueG1sUEsFBgAAAAAGAAYA&#10;WwEAALgDAAAAAA==&#10;" path="m149,43l139,62,125,72,105,86,86,91,67,96,43,96,19,96,0,91,19,82,33,77,48,67,57,62,72,53,77,38,77,24,72,0,149,43xe">
                      <v:fill on="t" focussize="0,0"/>
                      <v:stroke on="f"/>
                      <v:imagedata o:title=""/>
                      <o:lock v:ext="edit" aspectratio="f"/>
                      <v:textbox inset="7.1988188976378pt,7.1988188976378pt,7.1988188976378pt,7.1988188976378pt"/>
                    </v:shape>
                    <v:shape id="Shape 70" o:spid="_x0000_s1026" o:spt="100" style="position:absolute;left:2177;top:14529;height:77;width:67;v-text-anchor:middle;" fillcolor="#005196" filled="t" stroked="f" coordsize="67,77" o:gfxdata="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bYiNugAAANsA&#10;AAAPAAAAAAAAAAEAIAAAACIAAABkcnMvZG93bnJldi54bWxQSwECFAAUAAAACACHTuJAMy8FnjsA&#10;AAA5AAAAEAAAAAAAAAABACAAAAAJAQAAZHJzL3NoYXBleG1sLnhtbFBLBQYAAAAABgAGAFsBAACz&#10;AwAAAAA=&#10;" path="m57,62l48,72,43,72,33,77,29,77,19,77,14,72,9,72,5,62,0,48,0,38,5,24,14,10,19,5,24,0,33,0,38,0,43,5,48,5,57,10,57,14,62,24,67,38,67,53,57,62xe">
                      <v:fill on="t" focussize="0,0"/>
                      <v:stroke on="f"/>
                      <v:imagedata o:title=""/>
                      <o:lock v:ext="edit" aspectratio="f"/>
                      <v:textbox inset="7.1988188976378pt,7.1988188976378pt,7.1988188976378pt,7.1988188976378pt"/>
                    </v:shape>
                    <v:shape id="Shape 71" o:spid="_x0000_s1026" o:spt="100" style="position:absolute;left:1687;top:12849;height:1488;width:490;v-text-anchor:middle;" fillcolor="#005196" filled="t" stroked="f" coordsize="490,1488" o:gfxdata="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uwiL4A&#10;AADbAAAADwAAAAAAAAABACAAAAAiAAAAZHJzL2Rvd25yZXYueG1sUEsBAhQAFAAAAAgAh07iQDMv&#10;BZ47AAAAOQAAABAAAAAAAAAAAQAgAAAADQEAAGRycy9zaGFwZXhtbC54bWxQSwUGAAAAAAYABgBb&#10;AQAAtw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on="f"/>
                      <v:imagedata o:title=""/>
                      <o:lock v:ext="edit" aspectratio="f"/>
                      <v:textbox inset="7.1988188976378pt,7.1988188976378pt,7.1988188976378pt,7.1988188976378pt"/>
                    </v:shape>
                    <v:shape id="Shape 72" o:spid="_x0000_s1026" o:spt="100" style="position:absolute;left:1663;top:14841;height:811;width:250;v-text-anchor:middle;" fillcolor="#005196" filled="t" stroked="f" coordsize="250,811" o:gfxdata="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UIib4A&#10;AADbAAAADwAAAAAAAAABACAAAAAiAAAAZHJzL2Rvd25yZXYueG1sUEsBAhQAFAAAAAgAh07iQDMv&#10;BZ47AAAAOQAAABAAAAAAAAAAAQAgAAAADQEAAGRycy9zaGFwZXhtbC54bWxQSwUGAAAAAAYABgBb&#10;AQAAtwMAAAAA&#10;" path="m250,53l207,115,168,187,139,264,111,346,96,432,87,523,87,619,96,710,19,811,5,730,0,638,0,542,5,442,19,341,39,240,72,149,106,62,115,62,125,62,135,58,144,53,159,48,168,34,178,24,192,5,197,0,207,0,211,5,221,14,226,29,235,38,240,48,250,53xe">
                      <v:fill on="t" focussize="0,0"/>
                      <v:stroke on="f"/>
                      <v:imagedata o:title=""/>
                      <o:lock v:ext="edit" aspectratio="f"/>
                      <v:textbox inset="7.1988188976378pt,7.1988188976378pt,7.1988188976378pt,7.1988188976378pt"/>
                    </v:shape>
                    <v:rect id="Shape 73" o:spid="_x0000_s1026" o:spt="1" style="position:absolute;left:4087;top:15470;height:86;width:4253;v-text-anchor:middle;" fillcolor="#005196" filled="t" stroked="f" coordsize="21600,21600" o:gfxdata="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0rKa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436CF5D9">
                            <w:pPr>
                              <w:spacing w:before="0" w:after="0" w:line="240" w:lineRule="auto"/>
                              <w:ind w:left="0" w:right="0" w:hanging="2"/>
                              <w:jc w:val="left"/>
                            </w:pPr>
                          </w:p>
                        </w:txbxContent>
                      </v:textbox>
                    </v:rect>
                    <v:rect id="Shape 74" o:spid="_x0000_s1026" o:spt="1" style="position:absolute;left:10558;top:4118;height:8505;width:86;v-text-anchor:middle;" fillcolor="#005196" filled="t" stroked="f" coordsize="21600,21600" o:gfxdata="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dNNK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5DC19274">
                            <w:pPr>
                              <w:spacing w:before="0" w:after="0" w:line="240" w:lineRule="auto"/>
                              <w:ind w:left="0" w:right="0" w:hanging="2"/>
                              <w:jc w:val="left"/>
                            </w:pPr>
                          </w:p>
                        </w:txbxContent>
                      </v:textbox>
                    </v:rect>
                  </v:group>
                </v:group>
              </v:group>
            </w:pict>
          </mc:Fallback>
        </mc:AlternateContent>
      </w:r>
    </w:p>
    <w:p w14:paraId="00000002">
      <w:pPr>
        <w:pStyle w:val="2"/>
        <w:ind w:left="1" w:firstLine="2789"/>
        <w:rPr>
          <w:rFonts w:ascii="Times New Roman" w:hAnsi="Times New Roman" w:eastAsia="Times New Roman" w:cs="Times New Roman"/>
          <w:b w:val="0"/>
          <w:color w:val="000000"/>
        </w:rPr>
      </w:pPr>
      <w:r>
        <w:rPr>
          <w:rFonts w:ascii="Times New Roman" w:hAnsi="Times New Roman" w:eastAsia="Times New Roman" w:cs="Times New Roman"/>
          <w:b w:val="0"/>
          <w:color w:val="000000"/>
          <w:rtl w:val="0"/>
        </w:rPr>
        <w:t>TRƯỜNG ĐẠI HỌC SÀI GÒN</w:t>
      </w:r>
    </w:p>
    <w:p w14:paraId="00000003">
      <w:pPr>
        <w:ind w:left="1" w:firstLine="896"/>
        <w:jc w:val="center"/>
        <w:rPr>
          <w:sz w:val="32"/>
          <w:szCs w:val="32"/>
        </w:rPr>
      </w:pPr>
      <w:r>
        <w:rPr>
          <w:sz w:val="32"/>
          <w:szCs w:val="32"/>
          <w:rtl w:val="0"/>
        </w:rPr>
        <w:t>KHOA CÔNG NGHỆ THÔNG TIN</w:t>
      </w:r>
    </w:p>
    <w:p w14:paraId="00000004">
      <w:pPr>
        <w:ind w:left="1947" w:firstLine="1029"/>
        <w:rPr>
          <w:sz w:val="28"/>
          <w:szCs w:val="28"/>
        </w:rPr>
      </w:pPr>
      <w:r>
        <w:rPr>
          <w:sz w:val="28"/>
          <w:szCs w:val="28"/>
        </w:rPr>
        <w:drawing>
          <wp:anchor distT="0" distB="0" distL="114300" distR="114300" simplePos="0" relativeHeight="251659264" behindDoc="0" locked="0" layoutInCell="1" allowOverlap="1">
            <wp:simplePos x="0" y="0"/>
            <wp:positionH relativeFrom="margin">
              <wp:posOffset>1972945</wp:posOffset>
            </wp:positionH>
            <wp:positionV relativeFrom="page">
              <wp:posOffset>1957070</wp:posOffset>
            </wp:positionV>
            <wp:extent cx="1789430" cy="1789430"/>
            <wp:effectExtent l="0" t="0" r="1270" b="1270"/>
            <wp:wrapNone/>
            <wp:docPr id="2135098030" name="image4.png"/>
            <wp:cNvGraphicFramePr/>
            <a:graphic xmlns:a="http://schemas.openxmlformats.org/drawingml/2006/main">
              <a:graphicData uri="http://schemas.openxmlformats.org/drawingml/2006/picture">
                <pic:pic xmlns:pic="http://schemas.openxmlformats.org/drawingml/2006/picture">
                  <pic:nvPicPr>
                    <pic:cNvPr id="2135098030" name="image4.png"/>
                    <pic:cNvPicPr preferRelativeResize="0"/>
                  </pic:nvPicPr>
                  <pic:blipFill>
                    <a:blip r:embed="rId6"/>
                    <a:srcRect/>
                    <a:stretch>
                      <a:fillRect/>
                    </a:stretch>
                  </pic:blipFill>
                  <pic:spPr>
                    <a:xfrm>
                      <a:off x="0" y="0"/>
                      <a:ext cx="1789430" cy="1789430"/>
                    </a:xfrm>
                    <a:prstGeom prst="rect">
                      <a:avLst/>
                    </a:prstGeom>
                  </pic:spPr>
                </pic:pic>
              </a:graphicData>
            </a:graphic>
          </wp:anchor>
        </w:drawing>
      </w:r>
    </w:p>
    <w:p w14:paraId="00000005">
      <w:pPr>
        <w:ind w:hanging="2"/>
        <w:jc w:val="center"/>
        <w:rPr>
          <w:sz w:val="28"/>
          <w:szCs w:val="28"/>
        </w:rPr>
      </w:pPr>
    </w:p>
    <w:p w14:paraId="00000006">
      <w:pPr>
        <w:ind w:left="1" w:hanging="3"/>
        <w:jc w:val="center"/>
        <w:rPr>
          <w:sz w:val="28"/>
          <w:szCs w:val="28"/>
        </w:rPr>
      </w:pPr>
    </w:p>
    <w:p w14:paraId="00000007">
      <w:pPr>
        <w:ind w:left="1" w:hanging="3"/>
        <w:jc w:val="center"/>
        <w:rPr>
          <w:sz w:val="28"/>
          <w:szCs w:val="28"/>
        </w:rPr>
      </w:pPr>
    </w:p>
    <w:p w14:paraId="00000008">
      <w:pPr>
        <w:ind w:left="2" w:hanging="4"/>
        <w:jc w:val="center"/>
        <w:rPr>
          <w:sz w:val="36"/>
          <w:szCs w:val="36"/>
        </w:rPr>
      </w:pPr>
    </w:p>
    <w:p w14:paraId="00000009">
      <w:pPr>
        <w:ind w:left="2" w:hanging="4"/>
        <w:jc w:val="center"/>
        <w:rPr>
          <w:sz w:val="36"/>
          <w:szCs w:val="36"/>
        </w:rPr>
      </w:pPr>
    </w:p>
    <w:p w14:paraId="0000000A">
      <w:pPr>
        <w:ind w:left="2" w:hanging="4"/>
        <w:rPr>
          <w:sz w:val="36"/>
          <w:szCs w:val="36"/>
        </w:rPr>
      </w:pPr>
    </w:p>
    <w:p w14:paraId="0000000B">
      <w:pPr>
        <w:tabs>
          <w:tab w:val="left" w:pos="3360"/>
          <w:tab w:val="left" w:pos="4800"/>
        </w:tabs>
        <w:spacing w:before="80" w:after="80"/>
        <w:ind w:left="-1" w:firstLine="0"/>
        <w:rPr>
          <w:sz w:val="10"/>
          <w:szCs w:val="10"/>
        </w:rPr>
      </w:pPr>
      <w:r>
        <w:rPr>
          <w:b/>
          <w:rtl w:val="0"/>
        </w:rPr>
        <w:tab/>
      </w:r>
    </w:p>
    <w:p w14:paraId="0000000C">
      <w:pPr>
        <w:tabs>
          <w:tab w:val="left" w:pos="1668"/>
          <w:tab w:val="left" w:pos="4560"/>
          <w:tab w:val="left" w:pos="6300"/>
        </w:tabs>
        <w:spacing w:before="80" w:after="80"/>
        <w:ind w:left="1" w:hanging="3"/>
        <w:jc w:val="center"/>
        <w:rPr>
          <w:i/>
          <w:sz w:val="28"/>
          <w:szCs w:val="28"/>
        </w:rPr>
      </w:pPr>
      <w:r>
        <w:rPr>
          <w:i/>
          <w:sz w:val="28"/>
          <w:szCs w:val="28"/>
          <w:rtl w:val="0"/>
        </w:rPr>
        <w:t xml:space="preserve">                </w:t>
      </w:r>
    </w:p>
    <w:p w14:paraId="0000000D">
      <w:pPr>
        <w:tabs>
          <w:tab w:val="left" w:pos="1668"/>
          <w:tab w:val="left" w:pos="4560"/>
          <w:tab w:val="left" w:pos="6300"/>
        </w:tabs>
        <w:spacing w:before="80" w:after="80"/>
        <w:ind w:left="1" w:firstLine="849"/>
        <w:jc w:val="center"/>
        <w:rPr>
          <w:sz w:val="34"/>
          <w:szCs w:val="34"/>
        </w:rPr>
      </w:pPr>
      <w:r>
        <w:rPr>
          <w:sz w:val="34"/>
          <w:szCs w:val="34"/>
          <w:rtl w:val="0"/>
        </w:rPr>
        <w:t>BÁO CÁO TIỂU LUẬN PHÂN TÍCH DỮ LIỆU</w:t>
      </w:r>
    </w:p>
    <w:p w14:paraId="0000000E">
      <w:pPr>
        <w:tabs>
          <w:tab w:val="left" w:pos="1668"/>
          <w:tab w:val="left" w:pos="4560"/>
          <w:tab w:val="left" w:pos="6300"/>
        </w:tabs>
        <w:spacing w:before="80" w:after="80"/>
        <w:ind w:left="2" w:right="-565" w:hanging="4"/>
        <w:jc w:val="center"/>
        <w:rPr>
          <w:rFonts w:hint="default"/>
          <w:sz w:val="24"/>
          <w:szCs w:val="24"/>
          <w:lang w:val="vi-VN"/>
        </w:rPr>
      </w:pPr>
      <w:r>
        <w:rPr>
          <w:b/>
          <w:sz w:val="34"/>
          <w:szCs w:val="34"/>
          <w:rtl w:val="0"/>
        </w:rPr>
        <w:t>PHÂN TÍCH KHÁM PHÁ V</w:t>
      </w:r>
      <w:r>
        <w:rPr>
          <w:rFonts w:hint="default"/>
          <w:b/>
          <w:sz w:val="34"/>
          <w:szCs w:val="34"/>
          <w:rtl w:val="0"/>
          <w:lang w:val="vi-VN"/>
        </w:rPr>
        <w:t>Ề DỮ LIỆU MUA SẮM</w:t>
      </w:r>
    </w:p>
    <w:p w14:paraId="0000000F">
      <w:pPr>
        <w:tabs>
          <w:tab w:val="left" w:pos="4560"/>
          <w:tab w:val="left" w:pos="6300"/>
        </w:tabs>
        <w:spacing w:before="20" w:after="20"/>
        <w:ind w:left="1363" w:hanging="3"/>
        <w:rPr>
          <w:b/>
        </w:rPr>
      </w:pPr>
    </w:p>
    <w:p w14:paraId="00000010">
      <w:pPr>
        <w:tabs>
          <w:tab w:val="left" w:pos="4560"/>
          <w:tab w:val="left" w:pos="6300"/>
        </w:tabs>
        <w:spacing w:before="20" w:after="20"/>
        <w:ind w:left="1363" w:hanging="3"/>
      </w:pPr>
      <w:r>
        <w:rPr>
          <w:b/>
          <w:rtl w:val="0"/>
        </w:rPr>
        <w:t>Giảng viên hướng dẫn: Đỗ Như Tài</w:t>
      </w:r>
    </w:p>
    <w:p w14:paraId="00000011">
      <w:pPr>
        <w:tabs>
          <w:tab w:val="left" w:pos="4560"/>
          <w:tab w:val="left" w:pos="6300"/>
        </w:tabs>
        <w:spacing w:before="20" w:after="20"/>
        <w:ind w:left="0" w:firstLine="0"/>
        <w:rPr>
          <w:b/>
        </w:rPr>
      </w:pPr>
      <w:bookmarkStart w:id="0" w:name="_heading=h.6m8cif5fapah" w:colFirst="0" w:colLast="0"/>
      <w:bookmarkEnd w:id="0"/>
    </w:p>
    <w:p w14:paraId="00000012">
      <w:pPr>
        <w:tabs>
          <w:tab w:val="left" w:pos="4560"/>
          <w:tab w:val="left" w:pos="6300"/>
        </w:tabs>
        <w:spacing w:before="20" w:after="20"/>
        <w:ind w:left="1363" w:hanging="3"/>
      </w:pPr>
      <w:r>
        <w:rPr>
          <w:b/>
          <w:rtl w:val="0"/>
        </w:rPr>
        <w:t>Thông tin thành viên:</w:t>
      </w:r>
    </w:p>
    <w:p w14:paraId="00000013">
      <w:pPr>
        <w:tabs>
          <w:tab w:val="left" w:pos="4525"/>
          <w:tab w:val="left" w:pos="5800"/>
        </w:tabs>
        <w:spacing w:before="80" w:after="80"/>
        <w:ind w:left="3118" w:right="-282" w:firstLine="0"/>
        <w:jc w:val="left"/>
      </w:pPr>
      <w:r>
        <w:rPr>
          <w:rtl w:val="0"/>
        </w:rPr>
        <w:t>Lê Nguyễn Quốc Hưng</w:t>
      </w:r>
      <w:r>
        <w:rPr>
          <w:rtl w:val="0"/>
        </w:rPr>
        <w:tab/>
      </w:r>
      <w:r>
        <w:rPr>
          <w:rtl w:val="0"/>
        </w:rPr>
        <w:t>3121410240</w:t>
      </w:r>
    </w:p>
    <w:p w14:paraId="00000014">
      <w:pPr>
        <w:tabs>
          <w:tab w:val="left" w:pos="4525"/>
          <w:tab w:val="left" w:pos="5800"/>
        </w:tabs>
        <w:spacing w:before="80" w:after="80"/>
        <w:ind w:left="3118" w:right="-282" w:firstLine="0"/>
        <w:jc w:val="left"/>
      </w:pPr>
      <w:r>
        <w:rPr>
          <w:rtl w:val="0"/>
        </w:rPr>
        <w:t>Trần Bá Tiên</w:t>
      </w:r>
      <w:r>
        <w:rPr>
          <w:rtl w:val="0"/>
        </w:rPr>
        <w:tab/>
      </w:r>
      <w:r>
        <w:rPr>
          <w:rtl w:val="0"/>
        </w:rPr>
        <w:tab/>
      </w:r>
      <w:r>
        <w:rPr>
          <w:rtl w:val="0"/>
        </w:rPr>
        <w:t>3122410410</w:t>
      </w:r>
    </w:p>
    <w:p w14:paraId="00000015">
      <w:pPr>
        <w:tabs>
          <w:tab w:val="left" w:pos="4525"/>
          <w:tab w:val="left" w:pos="5800"/>
        </w:tabs>
        <w:spacing w:before="80" w:after="80"/>
        <w:ind w:left="3118" w:right="-282" w:firstLine="0"/>
        <w:jc w:val="left"/>
      </w:pPr>
      <w:r>
        <w:rPr>
          <w:rtl w:val="0"/>
        </w:rPr>
        <w:t>Dương Huỳnh Gia</w:t>
      </w:r>
      <w:r>
        <w:rPr>
          <w:rtl w:val="0"/>
        </w:rPr>
        <w:tab/>
      </w:r>
      <w:r>
        <w:rPr>
          <w:rtl w:val="0"/>
        </w:rPr>
        <w:t>3121410167</w:t>
      </w:r>
    </w:p>
    <w:p w14:paraId="00000016">
      <w:pPr>
        <w:tabs>
          <w:tab w:val="left" w:pos="4525"/>
          <w:tab w:val="left" w:pos="5800"/>
        </w:tabs>
        <w:spacing w:before="80" w:after="80"/>
        <w:ind w:left="3118" w:right="-282" w:firstLine="0"/>
        <w:jc w:val="left"/>
      </w:pPr>
      <w:r>
        <w:rPr>
          <w:rtl w:val="0"/>
        </w:rPr>
        <w:t>Bùi Thành Công</w:t>
      </w:r>
      <w:r>
        <w:rPr>
          <w:rtl w:val="0"/>
        </w:rPr>
        <w:tab/>
      </w:r>
      <w:r>
        <w:rPr>
          <w:rtl w:val="0"/>
        </w:rPr>
        <w:t>3122410042</w:t>
      </w:r>
    </w:p>
    <w:p w14:paraId="00000017">
      <w:pPr>
        <w:tabs>
          <w:tab w:val="left" w:pos="4560"/>
          <w:tab w:val="left" w:pos="6300"/>
        </w:tabs>
        <w:spacing w:before="80" w:after="80"/>
        <w:ind w:left="2338" w:hanging="3"/>
        <w:jc w:val="left"/>
      </w:pPr>
    </w:p>
    <w:p w14:paraId="00000018">
      <w:pPr>
        <w:tabs>
          <w:tab w:val="left" w:pos="4560"/>
          <w:tab w:val="left" w:pos="6300"/>
        </w:tabs>
        <w:spacing w:before="80" w:after="80"/>
        <w:rPr>
          <w:rFonts w:ascii="Calibri" w:hAnsi="Calibri" w:eastAsia="Calibri" w:cs="Calibri"/>
          <w:sz w:val="10"/>
          <w:szCs w:val="10"/>
        </w:rPr>
      </w:pPr>
    </w:p>
    <w:p w14:paraId="00000019">
      <w:pPr>
        <w:tabs>
          <w:tab w:val="left" w:pos="4560"/>
          <w:tab w:val="left" w:pos="6300"/>
        </w:tabs>
        <w:spacing w:before="80" w:after="80"/>
        <w:rPr>
          <w:sz w:val="10"/>
          <w:szCs w:val="10"/>
        </w:rPr>
      </w:pPr>
    </w:p>
    <w:p w14:paraId="0000001A">
      <w:pPr>
        <w:tabs>
          <w:tab w:val="left" w:pos="4560"/>
          <w:tab w:val="left" w:pos="6300"/>
        </w:tabs>
        <w:spacing w:before="80" w:after="80"/>
        <w:rPr>
          <w:rFonts w:ascii="Calibri" w:hAnsi="Calibri" w:eastAsia="Calibri" w:cs="Calibri"/>
          <w:sz w:val="10"/>
          <w:szCs w:val="10"/>
        </w:rPr>
      </w:pPr>
    </w:p>
    <w:p w14:paraId="0000001B">
      <w:pPr>
        <w:spacing w:before="80" w:after="80"/>
        <w:ind w:left="-566" w:firstLine="5244"/>
        <w:rPr>
          <w:rFonts w:ascii="Calibri" w:hAnsi="Calibri" w:eastAsia="Calibri" w:cs="Calibri"/>
          <w:sz w:val="10"/>
          <w:szCs w:val="10"/>
        </w:rPr>
      </w:pPr>
    </w:p>
    <w:p w14:paraId="0000001C">
      <w:pPr>
        <w:spacing w:before="80" w:after="80"/>
        <w:ind w:left="-566" w:firstLine="5244"/>
        <w:rPr>
          <w:b/>
          <w:i/>
        </w:rPr>
      </w:pPr>
    </w:p>
    <w:p w14:paraId="0000001D">
      <w:pPr>
        <w:spacing w:before="80" w:after="80"/>
        <w:ind w:left="-566" w:firstLine="5244"/>
        <w:rPr>
          <w:b/>
          <w:i/>
        </w:rPr>
      </w:pPr>
    </w:p>
    <w:p w14:paraId="1F949BBE">
      <w:pPr>
        <w:spacing w:before="80" w:after="80"/>
        <w:jc w:val="both"/>
        <w:rPr>
          <w:b/>
          <w:i/>
          <w:rtl w:val="0"/>
        </w:rPr>
      </w:pPr>
    </w:p>
    <w:p w14:paraId="20BF7DBE">
      <w:pPr>
        <w:spacing w:before="80" w:after="80"/>
        <w:jc w:val="both"/>
        <w:rPr>
          <w:b/>
          <w:i/>
          <w:rtl w:val="0"/>
        </w:rPr>
      </w:pPr>
    </w:p>
    <w:p w14:paraId="131C02FE">
      <w:pPr>
        <w:spacing w:before="80" w:after="80"/>
        <w:jc w:val="both"/>
        <w:rPr>
          <w:b/>
          <w:i/>
          <w:rtl w:val="0"/>
        </w:rPr>
      </w:pPr>
    </w:p>
    <w:p w14:paraId="7E6999DC">
      <w:pPr>
        <w:spacing w:before="80" w:after="80"/>
        <w:jc w:val="both"/>
        <w:rPr>
          <w:b/>
          <w:i/>
          <w:rtl w:val="0"/>
        </w:rPr>
      </w:pPr>
    </w:p>
    <w:p w14:paraId="24C69B53">
      <w:pPr>
        <w:spacing w:before="80" w:after="80"/>
        <w:jc w:val="both"/>
        <w:rPr>
          <w:b/>
          <w:i/>
          <w:rtl w:val="0"/>
        </w:rPr>
      </w:pPr>
    </w:p>
    <w:p w14:paraId="4F7FBEC0">
      <w:pPr>
        <w:spacing w:before="80" w:after="80"/>
        <w:jc w:val="both"/>
        <w:rPr>
          <w:b/>
          <w:i/>
          <w:rtl w:val="0"/>
        </w:rPr>
      </w:pPr>
    </w:p>
    <w:p w14:paraId="0000001F">
      <w:pPr>
        <w:spacing w:before="80" w:after="80"/>
        <w:ind w:firstLine="2741" w:firstLineChars="1050"/>
        <w:jc w:val="both"/>
        <w:sectPr>
          <w:pgSz w:w="11907" w:h="16840"/>
          <w:pgMar w:top="1304" w:right="1418" w:bottom="1304" w:left="1985" w:header="720" w:footer="720" w:gutter="0"/>
          <w:pgNumType w:start="1"/>
          <w:cols w:space="720" w:num="1"/>
        </w:sectPr>
      </w:pPr>
      <w:bookmarkStart w:id="28" w:name="_GoBack"/>
      <w:bookmarkEnd w:id="28"/>
      <w:r>
        <w:rPr>
          <w:b/>
          <w:i/>
          <w:rtl w:val="0"/>
        </w:rPr>
        <w:t xml:space="preserve">TP. Hồ Chí Minh, tháng </w:t>
      </w:r>
      <w:r>
        <w:rPr>
          <w:rFonts w:hint="default"/>
          <w:b/>
          <w:i/>
          <w:rtl w:val="0"/>
          <w:lang w:val="vi-VN"/>
        </w:rPr>
        <w:t>10</w:t>
      </w:r>
      <w:r>
        <w:rPr>
          <w:b/>
          <w:i/>
          <w:rtl w:val="0"/>
        </w:rPr>
        <w:t>/2025</w:t>
      </w:r>
    </w:p>
    <w:p w14:paraId="00000020">
      <w:pPr>
        <w:spacing w:after="160" w:line="259" w:lineRule="auto"/>
        <w:rPr>
          <w:b/>
        </w:rPr>
      </w:pPr>
    </w:p>
    <w:p w14:paraId="00000021">
      <w:pPr>
        <w:spacing w:line="276" w:lineRule="auto"/>
        <w:jc w:val="center"/>
        <w:rPr>
          <w:sz w:val="28"/>
          <w:szCs w:val="28"/>
        </w:rPr>
      </w:pPr>
      <w:r>
        <w:rPr>
          <w:color w:val="000000"/>
          <w:sz w:val="28"/>
          <w:szCs w:val="28"/>
          <w:rtl w:val="0"/>
        </w:rPr>
        <w:t>NHẬN XÉT VÀ ĐÁNH GIÁ CỦA GIẢNG VIÊN</w:t>
      </w:r>
    </w:p>
    <w:p w14:paraId="00000022">
      <w:pPr>
        <w:spacing w:line="276" w:lineRule="auto"/>
        <w:jc w:val="center"/>
        <w:rPr>
          <w:rFonts w:hint="default"/>
          <w:sz w:val="28"/>
          <w:szCs w:val="28"/>
          <w:lang w:val="vi-VN"/>
        </w:rPr>
      </w:pPr>
      <w:r>
        <w:rPr>
          <w:sz w:val="28"/>
          <w:szCs w:val="28"/>
          <w:rtl w:val="0"/>
        </w:rPr>
        <w:t>…………………………………..…………………………………..…………………………………..…………………………………..…………………………………..…………………………………..…………………………………..…………………………………..…………………………………..…………………………………..…………………………………..…………………………………..…………………………………..…………………………………..…………………………………..…………………………………..…………………………………..…………………………………..…………………………………..…………………………………..…………………………………..…………………………………..…………………………………..…………………………………..…………………………………..…………………………………..…………………………………..…………………………………..……………………………………….……………………..…………………………………..</w:t>
      </w:r>
      <w:r>
        <w:rPr>
          <w:rFonts w:hint="default"/>
          <w:sz w:val="28"/>
          <w:szCs w:val="28"/>
          <w:rtl w:val="0"/>
          <w:lang w:val="vi-VN"/>
        </w:rPr>
        <w:t>......................................................................................................................</w:t>
      </w:r>
    </w:p>
    <w:p w14:paraId="00000023">
      <w:pPr>
        <w:spacing w:line="276" w:lineRule="auto"/>
        <w:jc w:val="center"/>
      </w:pPr>
    </w:p>
    <w:p w14:paraId="00000024"/>
    <w:p w14:paraId="00000025"/>
    <w:p w14:paraId="00000026"/>
    <w:p w14:paraId="00000027"/>
    <w:p w14:paraId="00000028"/>
    <w:p w14:paraId="00000029"/>
    <w:p w14:paraId="0000002A"/>
    <w:p w14:paraId="0000002B"/>
    <w:p w14:paraId="0000002C"/>
    <w:p w14:paraId="0000002D"/>
    <w:p w14:paraId="0000002E"/>
    <w:p w14:paraId="0000002F"/>
    <w:p w14:paraId="00000030"/>
    <w:p w14:paraId="00000031"/>
    <w:p w14:paraId="00000032"/>
    <w:p w14:paraId="00000033"/>
    <w:p w14:paraId="00000034"/>
    <w:p w14:paraId="00000035"/>
    <w:p w14:paraId="00000036"/>
    <w:p w14:paraId="00000037"/>
    <w:p w14:paraId="00000038"/>
    <w:p w14:paraId="00000039"/>
    <w:p w14:paraId="0000003A">
      <w:pPr>
        <w:spacing w:line="276" w:lineRule="auto"/>
        <w:jc w:val="center"/>
      </w:pPr>
    </w:p>
    <w:p w14:paraId="0000003B">
      <w:pPr>
        <w:spacing w:line="276" w:lineRule="auto"/>
        <w:jc w:val="center"/>
      </w:pPr>
    </w:p>
    <w:p w14:paraId="0000003C">
      <w:pPr>
        <w:pStyle w:val="2"/>
        <w:tabs>
          <w:tab w:val="left" w:pos="9759"/>
        </w:tabs>
        <w:spacing w:line="360" w:lineRule="auto"/>
        <w:jc w:val="center"/>
        <w:rPr>
          <w:rFonts w:ascii="Times New Roman" w:hAnsi="Times New Roman" w:eastAsia="Times New Roman" w:cs="Times New Roman"/>
          <w:color w:val="000000"/>
          <w:sz w:val="34"/>
          <w:szCs w:val="34"/>
        </w:rPr>
      </w:pPr>
      <w:bookmarkStart w:id="1" w:name="_heading=h.30j0zll" w:colFirst="0" w:colLast="0"/>
      <w:bookmarkEnd w:id="1"/>
      <w:r>
        <w:rPr>
          <w:rFonts w:ascii="Times New Roman" w:hAnsi="Times New Roman" w:eastAsia="Times New Roman" w:cs="Times New Roman"/>
          <w:color w:val="000000"/>
          <w:sz w:val="34"/>
          <w:szCs w:val="34"/>
          <w:rtl w:val="0"/>
        </w:rPr>
        <w:t>LỜI CẢM ƠN</w:t>
      </w:r>
    </w:p>
    <w:p w14:paraId="0000003D">
      <w:pPr>
        <w:spacing w:after="160" w:line="360" w:lineRule="auto"/>
        <w:ind w:firstLine="720"/>
        <w:rPr>
          <w:sz w:val="28"/>
          <w:szCs w:val="28"/>
        </w:rPr>
      </w:pPr>
      <w:r>
        <w:rPr>
          <w:sz w:val="28"/>
          <w:szCs w:val="28"/>
          <w:rtl w:val="0"/>
        </w:rPr>
        <w:t xml:space="preserve">Chúng em xin gửi lời cảm ơn chân thành và sự tri ân sâu sắc đối với các thầy cô của trường Đại Học Sài Gòn, đặc biệt là các thầy cô ở khoa Công Nghệ Thông Tin đã tạo điều kiện cho em tiếp cận và tìm hiểu để hoàn thành đồ án môn học lần này. </w:t>
      </w:r>
    </w:p>
    <w:p w14:paraId="0000003E">
      <w:pPr>
        <w:spacing w:after="160" w:line="360" w:lineRule="auto"/>
        <w:ind w:firstLine="720"/>
        <w:rPr>
          <w:sz w:val="28"/>
          <w:szCs w:val="28"/>
        </w:rPr>
      </w:pPr>
      <w:r>
        <w:rPr>
          <w:sz w:val="28"/>
          <w:szCs w:val="28"/>
          <w:rtl w:val="0"/>
        </w:rPr>
        <w:t xml:space="preserve">Và chúng em cũng xin chân thành đặc biệt cảm ơn thầy Đỗ Như Tài, thầy là giảng viên giảng dạy đã nhiệt tình hướng dẫn giúp chúng em hoàn thành được đồ án lần này. </w:t>
      </w:r>
    </w:p>
    <w:p w14:paraId="0000003F">
      <w:pPr>
        <w:spacing w:after="160" w:line="360" w:lineRule="auto"/>
        <w:ind w:firstLine="720"/>
        <w:rPr>
          <w:sz w:val="28"/>
          <w:szCs w:val="28"/>
        </w:rPr>
      </w:pPr>
      <w:r>
        <w:rPr>
          <w:sz w:val="28"/>
          <w:szCs w:val="28"/>
          <w:rtl w:val="0"/>
        </w:rPr>
        <w:t xml:space="preserve">Trong quá trình nghiên cứu và làm bài báo cáo đồ án, kiến thức cũng như kinh nghiệm thực tế còn nhiều hạn chế nên bài báo cáo không thể tránh khỏi những thiếu sót, chúng em rất mong nhận được ý kiến đóng góp của thầy, cô để em học hỏi được nhiều kỹ năng, kinh nghiệm và sẽ hoàn thành tốt hơn cho những bài báo cáo sắp tới. </w:t>
      </w:r>
    </w:p>
    <w:p w14:paraId="00000040">
      <w:pPr>
        <w:spacing w:after="160" w:line="360" w:lineRule="auto"/>
        <w:ind w:firstLine="720"/>
        <w:rPr>
          <w:sz w:val="28"/>
          <w:szCs w:val="28"/>
        </w:rPr>
      </w:pPr>
      <w:r>
        <w:rPr>
          <w:sz w:val="28"/>
          <w:szCs w:val="28"/>
          <w:rtl w:val="0"/>
        </w:rPr>
        <w:t>Chúng em xin chân thành cảm ơn!</w:t>
      </w:r>
    </w:p>
    <w:p w14:paraId="00000041">
      <w:pPr>
        <w:spacing w:after="160" w:line="259" w:lineRule="auto"/>
        <w:ind w:firstLine="720"/>
        <w:rPr>
          <w:sz w:val="28"/>
          <w:szCs w:val="28"/>
        </w:rPr>
      </w:pPr>
    </w:p>
    <w:p w14:paraId="00000042">
      <w:pPr>
        <w:spacing w:after="160" w:line="259" w:lineRule="auto"/>
        <w:ind w:firstLine="720"/>
        <w:rPr>
          <w:sz w:val="28"/>
          <w:szCs w:val="28"/>
        </w:rPr>
      </w:pPr>
    </w:p>
    <w:p w14:paraId="00000043">
      <w:pPr>
        <w:spacing w:after="160" w:line="259" w:lineRule="auto"/>
        <w:ind w:firstLine="720"/>
        <w:rPr>
          <w:sz w:val="28"/>
          <w:szCs w:val="28"/>
        </w:rPr>
      </w:pPr>
    </w:p>
    <w:p w14:paraId="00000044">
      <w:pPr>
        <w:spacing w:after="160" w:line="259" w:lineRule="auto"/>
        <w:ind w:firstLine="720"/>
        <w:rPr>
          <w:sz w:val="28"/>
          <w:szCs w:val="28"/>
        </w:rPr>
      </w:pPr>
    </w:p>
    <w:p w14:paraId="00000045">
      <w:pPr>
        <w:spacing w:after="160" w:line="259" w:lineRule="auto"/>
        <w:ind w:firstLine="720"/>
        <w:rPr>
          <w:sz w:val="28"/>
          <w:szCs w:val="28"/>
        </w:rPr>
      </w:pPr>
    </w:p>
    <w:p w14:paraId="00000046">
      <w:pPr>
        <w:spacing w:after="160" w:line="259" w:lineRule="auto"/>
        <w:ind w:firstLine="720"/>
        <w:rPr>
          <w:sz w:val="28"/>
          <w:szCs w:val="28"/>
        </w:rPr>
      </w:pPr>
    </w:p>
    <w:p w14:paraId="00000047">
      <w:pPr>
        <w:spacing w:after="160" w:line="259" w:lineRule="auto"/>
        <w:ind w:firstLine="720"/>
        <w:rPr>
          <w:sz w:val="28"/>
          <w:szCs w:val="28"/>
        </w:rPr>
      </w:pPr>
    </w:p>
    <w:p w14:paraId="00000048">
      <w:pPr>
        <w:spacing w:after="160" w:line="259" w:lineRule="auto"/>
        <w:ind w:firstLine="720"/>
        <w:rPr>
          <w:sz w:val="28"/>
          <w:szCs w:val="28"/>
        </w:rPr>
      </w:pPr>
    </w:p>
    <w:p w14:paraId="00000049">
      <w:pPr>
        <w:spacing w:after="160" w:line="259" w:lineRule="auto"/>
        <w:ind w:firstLine="720"/>
        <w:rPr>
          <w:sz w:val="28"/>
          <w:szCs w:val="28"/>
        </w:rPr>
      </w:pPr>
    </w:p>
    <w:p w14:paraId="0000004A">
      <w:pPr>
        <w:spacing w:after="160" w:line="259" w:lineRule="auto"/>
        <w:ind w:firstLine="720"/>
        <w:rPr>
          <w:sz w:val="28"/>
          <w:szCs w:val="28"/>
        </w:rPr>
      </w:pPr>
    </w:p>
    <w:p w14:paraId="0000004B">
      <w:pPr>
        <w:spacing w:after="160" w:line="259" w:lineRule="auto"/>
        <w:ind w:firstLine="720"/>
        <w:rPr>
          <w:sz w:val="28"/>
          <w:szCs w:val="28"/>
        </w:rPr>
      </w:pPr>
    </w:p>
    <w:p w14:paraId="0000004C">
      <w:pPr>
        <w:spacing w:after="160" w:line="259" w:lineRule="auto"/>
        <w:ind w:firstLine="720"/>
        <w:rPr>
          <w:sz w:val="28"/>
          <w:szCs w:val="28"/>
        </w:rPr>
      </w:pPr>
    </w:p>
    <w:p w14:paraId="0000004D">
      <w:pPr>
        <w:spacing w:after="160" w:line="259" w:lineRule="auto"/>
        <w:ind w:firstLine="720"/>
        <w:rPr>
          <w:sz w:val="28"/>
          <w:szCs w:val="28"/>
        </w:rPr>
      </w:pPr>
      <w:r>
        <w:br w:type="page"/>
      </w:r>
    </w:p>
    <w:p w14:paraId="38EFAB05">
      <w:pPr>
        <w:pStyle w:val="4"/>
        <w:keepNext w:val="0"/>
        <w:keepLines w:val="0"/>
        <w:widowControl/>
        <w:suppressLineNumbers w:val="0"/>
        <w:spacing w:line="360" w:lineRule="auto"/>
        <w:jc w:val="both"/>
      </w:pPr>
      <w:bookmarkStart w:id="2" w:name="_heading=h.u03pprdrw9xk" w:colFirst="0" w:colLast="0"/>
      <w:bookmarkEnd w:id="2"/>
      <w:bookmarkStart w:id="3" w:name="_heading=h.ua56i0g34v20" w:colFirst="0" w:colLast="0"/>
      <w:bookmarkEnd w:id="3"/>
      <w:bookmarkStart w:id="4" w:name="_heading=h.ud2dnqgopcnv" w:colFirst="0" w:colLast="0"/>
      <w:bookmarkEnd w:id="4"/>
      <w:bookmarkStart w:id="5" w:name="_heading=h.g69lb3xqu84m" w:colFirst="0" w:colLast="0"/>
      <w:bookmarkEnd w:id="5"/>
      <w:bookmarkStart w:id="6" w:name="_heading=h.2mocjcycxqnx" w:colFirst="0" w:colLast="0"/>
      <w:bookmarkEnd w:id="6"/>
      <w:r>
        <w:t>I. ĐỊNH NGHĨA VẤN ĐỀ (PROBLEM DEFINITION)</w:t>
      </w:r>
    </w:p>
    <w:p w14:paraId="0C0561B4">
      <w:pPr>
        <w:pStyle w:val="17"/>
        <w:keepNext w:val="0"/>
        <w:keepLines w:val="0"/>
        <w:widowControl/>
        <w:suppressLineNumbers w:val="0"/>
        <w:spacing w:line="360" w:lineRule="auto"/>
        <w:jc w:val="both"/>
      </w:pPr>
      <w:r>
        <w:t xml:space="preserve">Trong bối cảnh thương mại điện tử ngày càng cạnh tranh, việc thấu hiểu hành vi khách hàng và tối ưu hóa hoạt động kinh doanh là yếu tố sống còn. Bạn đã bao giờ tự hỏi: </w:t>
      </w:r>
      <w:r>
        <w:rPr>
          <w:b/>
          <w:bCs/>
        </w:rPr>
        <w:t>Ai là những khách hàng giá trị nhất của mình? Sản phẩm nào đang mang lại doanh thu cao nhất và sản phẩm nào chỉ bán chạy về số lượng? Khách hàng thường mua sắm vào những thời điểm nào trong ngày hoặc trong tuần?</w:t>
      </w:r>
    </w:p>
    <w:p w14:paraId="3AE21A4B">
      <w:pPr>
        <w:pStyle w:val="17"/>
        <w:keepNext w:val="0"/>
        <w:keepLines w:val="0"/>
        <w:widowControl/>
        <w:suppressLineNumbers w:val="0"/>
        <w:spacing w:line="360" w:lineRule="auto"/>
        <w:jc w:val="both"/>
      </w:pPr>
      <w:r>
        <w:t>Bộ dữ liệu "Online Retail" cung cấp dữ liệu giao dịch chi tiết từ một cửa hàng bán lẻ trực tuyến tại Anh, mở ra cơ hội để chúng ta trả lời những câu hỏi đó.</w:t>
      </w:r>
    </w:p>
    <w:p w14:paraId="092B1237">
      <w:pPr>
        <w:pStyle w:val="17"/>
        <w:keepNext w:val="0"/>
        <w:keepLines w:val="0"/>
        <w:widowControl/>
        <w:suppressLineNumbers w:val="0"/>
        <w:spacing w:line="360" w:lineRule="auto"/>
        <w:jc w:val="both"/>
      </w:pPr>
      <w:r>
        <w:rPr>
          <w:b w:val="0"/>
          <w:bCs w:val="0"/>
        </w:rPr>
        <w:t>Mục tiêu của dự án này</w:t>
      </w:r>
      <w:r>
        <w:t xml:space="preserve"> là thực hiện Phân tích Dữ liệu Khám phá (EDA) trên bộ dữ liệu giao dịch này. Chúng ta sẽ làm sạch, phân tích và trực quan hóa dữ liệu để khám phá các xu hướng mua sắm, xác định các sản phẩm và thị trường chủ lực, và cuối cùng là phân loại các nhóm khách hàng khác nhau dựa trên hành vi của họ. Những insight thu được sẽ là nền tảng để đề xuất các chiến lược kinh doanh, marketing và quản lý kho hàng hiệu quả hơn.</w:t>
      </w:r>
    </w:p>
    <w:p w14:paraId="000FE02D">
      <w:pPr>
        <w:pStyle w:val="17"/>
        <w:keepNext w:val="0"/>
        <w:keepLines w:val="0"/>
        <w:widowControl/>
        <w:suppressLineNumbers w:val="0"/>
        <w:spacing w:line="360" w:lineRule="auto"/>
        <w:jc w:val="both"/>
        <w:rPr>
          <w:b w:val="0"/>
          <w:bCs w:val="0"/>
        </w:rPr>
      </w:pPr>
      <w:r>
        <w:rPr>
          <w:b w:val="0"/>
          <w:bCs w:val="0"/>
        </w:rPr>
        <w:t>Mô tả bài toán: Đây là một bài toán phân tích khám phá và phân cụm khách hàng. Từ dữ liệu giao dịch thô, chúng ta cần rút ra những hiểu biết kinh doanh có giá trị và xác định các phân khúc khách hàng riêng biệt.</w:t>
      </w:r>
    </w:p>
    <w:p w14:paraId="5972B6C7">
      <w:pPr>
        <w:pStyle w:val="17"/>
        <w:keepNext w:val="0"/>
        <w:keepLines w:val="0"/>
        <w:widowControl/>
        <w:suppressLineNumbers w:val="0"/>
        <w:spacing w:line="360" w:lineRule="auto"/>
        <w:jc w:val="both"/>
      </w:pPr>
      <w:r>
        <w:rPr>
          <w:b/>
          <w:bCs/>
        </w:rPr>
        <w:t>Dữ liệu vào (Features):</w:t>
      </w:r>
      <w:r>
        <w:t xml:space="preserve"> Bộ dữ liệu bao gồm 8 thuộc tính giao dịch chính:</w:t>
      </w:r>
    </w:p>
    <w:p w14:paraId="353D9584">
      <w:pPr>
        <w:pStyle w:val="17"/>
        <w:keepNext w:val="0"/>
        <w:keepLines w:val="0"/>
        <w:widowControl/>
        <w:numPr>
          <w:ilvl w:val="0"/>
          <w:numId w:val="9"/>
        </w:numPr>
        <w:suppressLineNumbers w:val="0"/>
        <w:spacing w:line="360" w:lineRule="auto"/>
        <w:ind w:left="420" w:leftChars="0" w:hanging="420" w:firstLineChars="0"/>
        <w:jc w:val="both"/>
      </w:pPr>
      <w:r>
        <w:rPr>
          <w:b/>
          <w:bCs/>
        </w:rPr>
        <w:t>InvoiceNo:</w:t>
      </w:r>
      <w:r>
        <w:t xml:space="preserve"> Mã số hóa đơn.</w:t>
      </w:r>
    </w:p>
    <w:p w14:paraId="5A75EAEE">
      <w:pPr>
        <w:pStyle w:val="17"/>
        <w:keepNext w:val="0"/>
        <w:keepLines w:val="0"/>
        <w:widowControl/>
        <w:numPr>
          <w:ilvl w:val="0"/>
          <w:numId w:val="9"/>
        </w:numPr>
        <w:suppressLineNumbers w:val="0"/>
        <w:spacing w:line="360" w:lineRule="auto"/>
        <w:ind w:left="420" w:leftChars="0" w:hanging="420" w:firstLineChars="0"/>
        <w:jc w:val="both"/>
      </w:pPr>
      <w:r>
        <w:rPr>
          <w:b/>
          <w:bCs/>
        </w:rPr>
        <w:t>StockCode:</w:t>
      </w:r>
      <w:r>
        <w:t xml:space="preserve"> Mã sản phẩm trong kho.</w:t>
      </w:r>
    </w:p>
    <w:p w14:paraId="50028AE7">
      <w:pPr>
        <w:pStyle w:val="17"/>
        <w:keepNext w:val="0"/>
        <w:keepLines w:val="0"/>
        <w:widowControl/>
        <w:numPr>
          <w:ilvl w:val="0"/>
          <w:numId w:val="9"/>
        </w:numPr>
        <w:suppressLineNumbers w:val="0"/>
        <w:spacing w:line="360" w:lineRule="auto"/>
        <w:ind w:left="420" w:leftChars="0" w:hanging="420" w:firstLineChars="0"/>
        <w:jc w:val="both"/>
      </w:pPr>
      <w:r>
        <w:rPr>
          <w:b/>
          <w:bCs/>
        </w:rPr>
        <w:t>Description:</w:t>
      </w:r>
      <w:r>
        <w:t xml:space="preserve"> Tên mô tả sản phẩm.</w:t>
      </w:r>
    </w:p>
    <w:p w14:paraId="794F755D">
      <w:pPr>
        <w:pStyle w:val="17"/>
        <w:keepNext w:val="0"/>
        <w:keepLines w:val="0"/>
        <w:widowControl/>
        <w:numPr>
          <w:ilvl w:val="0"/>
          <w:numId w:val="9"/>
        </w:numPr>
        <w:suppressLineNumbers w:val="0"/>
        <w:spacing w:line="360" w:lineRule="auto"/>
        <w:ind w:left="420" w:leftChars="0" w:hanging="420" w:firstLineChars="0"/>
        <w:jc w:val="both"/>
      </w:pPr>
      <w:r>
        <w:rPr>
          <w:b/>
          <w:bCs/>
        </w:rPr>
        <w:t>Quantity:</w:t>
      </w:r>
      <w:r>
        <w:t xml:space="preserve"> Số lượng sản phẩm được mua.</w:t>
      </w:r>
    </w:p>
    <w:p w14:paraId="393F249E">
      <w:pPr>
        <w:pStyle w:val="17"/>
        <w:keepNext w:val="0"/>
        <w:keepLines w:val="0"/>
        <w:widowControl/>
        <w:numPr>
          <w:ilvl w:val="0"/>
          <w:numId w:val="9"/>
        </w:numPr>
        <w:suppressLineNumbers w:val="0"/>
        <w:spacing w:line="360" w:lineRule="auto"/>
        <w:ind w:left="420" w:leftChars="0" w:hanging="420" w:firstLineChars="0"/>
        <w:jc w:val="both"/>
      </w:pPr>
      <w:r>
        <w:rPr>
          <w:b/>
          <w:bCs/>
        </w:rPr>
        <w:t>InvoiceDate:</w:t>
      </w:r>
      <w:r>
        <w:t xml:space="preserve"> Ngày và giờ giao dịch.</w:t>
      </w:r>
    </w:p>
    <w:p w14:paraId="63E3CEE4">
      <w:pPr>
        <w:pStyle w:val="17"/>
        <w:keepNext w:val="0"/>
        <w:keepLines w:val="0"/>
        <w:widowControl/>
        <w:numPr>
          <w:ilvl w:val="0"/>
          <w:numId w:val="9"/>
        </w:numPr>
        <w:suppressLineNumbers w:val="0"/>
        <w:spacing w:line="360" w:lineRule="auto"/>
        <w:ind w:left="420" w:leftChars="0" w:hanging="420" w:firstLineChars="0"/>
        <w:jc w:val="both"/>
      </w:pPr>
      <w:r>
        <w:rPr>
          <w:b/>
          <w:bCs/>
        </w:rPr>
        <w:t>UnitPrice:</w:t>
      </w:r>
      <w:r>
        <w:t xml:space="preserve"> Đơn giá của sản phẩm.</w:t>
      </w:r>
    </w:p>
    <w:p w14:paraId="7423900B">
      <w:pPr>
        <w:pStyle w:val="17"/>
        <w:keepNext w:val="0"/>
        <w:keepLines w:val="0"/>
        <w:widowControl/>
        <w:numPr>
          <w:ilvl w:val="0"/>
          <w:numId w:val="9"/>
        </w:numPr>
        <w:suppressLineNumbers w:val="0"/>
        <w:spacing w:line="360" w:lineRule="auto"/>
        <w:ind w:left="420" w:leftChars="0" w:hanging="420" w:firstLineChars="0"/>
        <w:jc w:val="both"/>
      </w:pPr>
      <w:r>
        <w:rPr>
          <w:b/>
          <w:bCs/>
        </w:rPr>
        <w:t>CustomerID:</w:t>
      </w:r>
      <w:r>
        <w:t xml:space="preserve"> Mã định danh duy nhất cho mỗi khách hàng.</w:t>
      </w:r>
    </w:p>
    <w:p w14:paraId="65EDF6BE">
      <w:pPr>
        <w:pStyle w:val="17"/>
        <w:keepNext w:val="0"/>
        <w:keepLines w:val="0"/>
        <w:widowControl/>
        <w:numPr>
          <w:ilvl w:val="0"/>
          <w:numId w:val="9"/>
        </w:numPr>
        <w:suppressLineNumbers w:val="0"/>
        <w:spacing w:line="360" w:lineRule="auto"/>
        <w:ind w:left="420" w:leftChars="0" w:hanging="420" w:firstLineChars="0"/>
        <w:jc w:val="both"/>
      </w:pPr>
      <w:r>
        <w:rPr>
          <w:b/>
          <w:bCs/>
        </w:rPr>
        <w:t>Country:</w:t>
      </w:r>
      <w:r>
        <w:t xml:space="preserve"> Quốc gia của khách hàng.</w:t>
      </w:r>
    </w:p>
    <w:p w14:paraId="19FB1EF9">
      <w:pPr>
        <w:pStyle w:val="17"/>
        <w:keepNext w:val="0"/>
        <w:keepLines w:val="0"/>
        <w:widowControl/>
        <w:suppressLineNumbers w:val="0"/>
        <w:spacing w:line="360" w:lineRule="auto"/>
        <w:jc w:val="both"/>
        <w:rPr>
          <w:b/>
          <w:bCs/>
        </w:rPr>
      </w:pPr>
    </w:p>
    <w:p w14:paraId="118FE410">
      <w:pPr>
        <w:pStyle w:val="17"/>
        <w:keepNext w:val="0"/>
        <w:keepLines w:val="0"/>
        <w:widowControl/>
        <w:suppressLineNumbers w:val="0"/>
        <w:spacing w:line="360" w:lineRule="auto"/>
        <w:jc w:val="both"/>
      </w:pPr>
      <w:r>
        <w:rPr>
          <w:b/>
          <w:bCs/>
        </w:rPr>
        <w:t>Kết quả mong muốn (Desired Outcomes):</w:t>
      </w:r>
    </w:p>
    <w:p w14:paraId="37BEFAD4">
      <w:pPr>
        <w:pStyle w:val="17"/>
        <w:keepNext w:val="0"/>
        <w:keepLines w:val="0"/>
        <w:widowControl/>
        <w:suppressLineNumbers w:val="0"/>
        <w:spacing w:line="360" w:lineRule="auto"/>
        <w:jc w:val="both"/>
        <w:rPr>
          <w:b w:val="0"/>
          <w:bCs w:val="0"/>
        </w:rPr>
      </w:pPr>
      <w:r>
        <w:rPr>
          <w:b w:val="0"/>
          <w:bCs w:val="0"/>
        </w:rPr>
        <w:t>Xác định các sản phẩm, quốc gia và khách hàng mang lại doanh thu cao nhất.</w:t>
      </w:r>
    </w:p>
    <w:p w14:paraId="43BA6E34">
      <w:pPr>
        <w:pStyle w:val="17"/>
        <w:keepNext w:val="0"/>
        <w:keepLines w:val="0"/>
        <w:widowControl/>
        <w:suppressLineNumbers w:val="0"/>
        <w:spacing w:line="360" w:lineRule="auto"/>
        <w:jc w:val="both"/>
        <w:rPr>
          <w:b w:val="0"/>
          <w:bCs w:val="0"/>
        </w:rPr>
      </w:pPr>
      <w:r>
        <w:rPr>
          <w:b w:val="0"/>
          <w:bCs w:val="0"/>
        </w:rPr>
        <w:t>Phân tích các xu hướng mua sắm theo thời gian (giờ, ngày, tháng).</w:t>
      </w:r>
    </w:p>
    <w:p w14:paraId="138228AA">
      <w:pPr>
        <w:pStyle w:val="17"/>
        <w:keepNext w:val="0"/>
        <w:keepLines w:val="0"/>
        <w:widowControl/>
        <w:suppressLineNumbers w:val="0"/>
        <w:spacing w:line="360" w:lineRule="auto"/>
        <w:jc w:val="both"/>
      </w:pPr>
      <w:r>
        <w:rPr>
          <w:b w:val="0"/>
          <w:bCs w:val="0"/>
        </w:rPr>
        <w:t>Phân cụm khách hàng (Customer Segments) thành các nhóm có ý nghĩa (ví dụ: Khách hàng Vô địch, Khách hàng Trung thành, Khách hàng cần chú ý) để có chiến lược chăm sóc phù hợp.</w:t>
      </w:r>
    </w:p>
    <w:p w14:paraId="00000136">
      <w:pPr>
        <w:numPr>
          <w:numId w:val="0"/>
        </w:numPr>
        <w:spacing w:before="240" w:after="240" w:line="300" w:lineRule="auto"/>
        <w:jc w:val="both"/>
      </w:pPr>
    </w:p>
    <w:p w14:paraId="00000137">
      <w:pPr>
        <w:pStyle w:val="2"/>
        <w:rPr>
          <w:color w:val="008000"/>
          <w:sz w:val="21"/>
          <w:szCs w:val="21"/>
        </w:rPr>
      </w:pPr>
      <w:bookmarkStart w:id="7" w:name="_heading=h.b2e9p9q2tsck" w:colFirst="0" w:colLast="0"/>
      <w:bookmarkEnd w:id="7"/>
      <w:r>
        <w:rPr>
          <w:rFonts w:ascii="Times New Roman" w:hAnsi="Times New Roman" w:eastAsia="Times New Roman" w:cs="Times New Roman"/>
          <w:color w:val="000000"/>
          <w:rtl w:val="0"/>
        </w:rPr>
        <w:t>II. CHUẨN BỊ VẤN ĐỀ (PREPARE PROBLEM)</w:t>
      </w:r>
    </w:p>
    <w:p w14:paraId="00000138">
      <w:pPr>
        <w:numPr>
          <w:ilvl w:val="0"/>
          <w:numId w:val="10"/>
        </w:numPr>
        <w:ind w:left="720" w:hanging="360"/>
        <w:rPr>
          <w:u w:val="none"/>
        </w:rPr>
      </w:pPr>
      <w:r>
        <w:rPr>
          <w:rtl w:val="0"/>
        </w:rPr>
        <w:t>Bộ dữ liệu được lấy từ Kaggle .</w:t>
      </w:r>
    </w:p>
    <w:p w14:paraId="00000139">
      <w:pPr>
        <w:shd w:val="clear" w:fill="FFFFFF"/>
        <w:spacing w:line="325" w:lineRule="auto"/>
        <w:rPr>
          <w:b/>
          <w:color w:val="800000"/>
          <w:sz w:val="21"/>
          <w:szCs w:val="21"/>
        </w:rPr>
      </w:pPr>
      <w:r>
        <w:drawing>
          <wp:inline distT="0" distB="0" distL="114300" distR="114300">
            <wp:extent cx="5754370" cy="2948305"/>
            <wp:effectExtent l="0" t="0" r="8255"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5754370" cy="2948305"/>
                    </a:xfrm>
                    <a:prstGeom prst="rect">
                      <a:avLst/>
                    </a:prstGeom>
                    <a:noFill/>
                    <a:ln>
                      <a:noFill/>
                    </a:ln>
                  </pic:spPr>
                </pic:pic>
              </a:graphicData>
            </a:graphic>
          </wp:inline>
        </w:drawing>
      </w:r>
    </w:p>
    <w:p w14:paraId="0000013A">
      <w:pPr>
        <w:shd w:val="clear" w:fill="FFFFFF"/>
        <w:spacing w:line="325" w:lineRule="auto"/>
        <w:jc w:val="center"/>
        <w:rPr>
          <w:i/>
          <w:sz w:val="28"/>
          <w:szCs w:val="28"/>
        </w:rPr>
      </w:pPr>
      <w:r>
        <w:rPr>
          <w:i/>
          <w:sz w:val="28"/>
          <w:szCs w:val="28"/>
          <w:rtl w:val="0"/>
        </w:rPr>
        <w:t xml:space="preserve">Hình </w:t>
      </w:r>
      <w:r>
        <w:rPr>
          <w:rFonts w:hint="default"/>
          <w:i/>
          <w:sz w:val="28"/>
          <w:szCs w:val="28"/>
          <w:rtl w:val="0"/>
          <w:lang w:val="vi-VN"/>
        </w:rPr>
        <w:t>1</w:t>
      </w:r>
      <w:r>
        <w:rPr>
          <w:i/>
          <w:sz w:val="28"/>
          <w:szCs w:val="28"/>
          <w:rtl w:val="0"/>
        </w:rPr>
        <w:t>: Bộ dữ liệu</w:t>
      </w:r>
    </w:p>
    <w:p w14:paraId="4C8BA87E">
      <w:pPr>
        <w:pStyle w:val="2"/>
        <w:shd w:val="clear" w:fill="FFFFFF"/>
        <w:spacing w:line="325" w:lineRule="auto"/>
        <w:rPr>
          <w:rFonts w:ascii="Times New Roman" w:hAnsi="Times New Roman" w:eastAsia="Times New Roman" w:cs="Times New Roman"/>
          <w:color w:val="000000"/>
          <w:rtl w:val="0"/>
        </w:rPr>
      </w:pPr>
      <w:bookmarkStart w:id="8" w:name="_heading=h.ljbasi8muu8p" w:colFirst="0" w:colLast="0"/>
      <w:bookmarkEnd w:id="8"/>
    </w:p>
    <w:p w14:paraId="35DAA998">
      <w:pPr>
        <w:pStyle w:val="2"/>
        <w:shd w:val="clear" w:fill="FFFFFF"/>
        <w:spacing w:before="0" w:line="240" w:lineRule="auto"/>
        <w:rPr>
          <w:rFonts w:ascii="Times New Roman" w:hAnsi="Times New Roman" w:eastAsia="Times New Roman" w:cs="Times New Roman"/>
          <w:color w:val="000000"/>
          <w:rtl w:val="0"/>
        </w:rPr>
      </w:pPr>
    </w:p>
    <w:p w14:paraId="258AAAEA">
      <w:pPr>
        <w:pStyle w:val="2"/>
        <w:shd w:val="clear" w:fill="FFFFFF"/>
        <w:spacing w:before="0" w:line="240" w:lineRule="auto"/>
        <w:rPr>
          <w:rFonts w:ascii="Times New Roman" w:hAnsi="Times New Roman" w:eastAsia="Times New Roman" w:cs="Times New Roman"/>
          <w:color w:val="000000"/>
          <w:rtl w:val="0"/>
        </w:rPr>
      </w:pPr>
    </w:p>
    <w:p w14:paraId="4AD4D39B">
      <w:pPr>
        <w:bidi w:val="0"/>
        <w:rPr>
          <w:rFonts w:ascii="Times New Roman" w:hAnsi="Times New Roman" w:eastAsia="Times New Roman" w:cs="Times New Roman"/>
          <w:color w:val="000000"/>
          <w:rtl w:val="0"/>
        </w:rPr>
      </w:pPr>
    </w:p>
    <w:p w14:paraId="31C754C1">
      <w:pPr>
        <w:bidi w:val="0"/>
        <w:rPr>
          <w:rFonts w:ascii="Times New Roman" w:hAnsi="Times New Roman" w:eastAsia="Times New Roman" w:cs="Times New Roman"/>
          <w:color w:val="000000"/>
          <w:rtl w:val="0"/>
        </w:rPr>
      </w:pPr>
    </w:p>
    <w:p w14:paraId="10640221">
      <w:pPr>
        <w:bidi w:val="0"/>
        <w:rPr>
          <w:rFonts w:ascii="Times New Roman" w:hAnsi="Times New Roman" w:eastAsia="Times New Roman" w:cs="Times New Roman"/>
          <w:color w:val="000000"/>
          <w:rtl w:val="0"/>
        </w:rPr>
      </w:pPr>
    </w:p>
    <w:p w14:paraId="16A78C3F">
      <w:pPr>
        <w:bidi w:val="0"/>
        <w:rPr>
          <w:rFonts w:ascii="Times New Roman" w:hAnsi="Times New Roman" w:eastAsia="Times New Roman" w:cs="Times New Roman"/>
          <w:color w:val="000000"/>
          <w:rtl w:val="0"/>
        </w:rPr>
      </w:pPr>
    </w:p>
    <w:p w14:paraId="781E5EF5">
      <w:pPr>
        <w:bidi w:val="0"/>
        <w:rPr>
          <w:rFonts w:ascii="Times New Roman" w:hAnsi="Times New Roman" w:eastAsia="Times New Roman" w:cs="Times New Roman"/>
          <w:color w:val="000000"/>
          <w:rtl w:val="0"/>
        </w:rPr>
      </w:pPr>
    </w:p>
    <w:p w14:paraId="3D425AFB">
      <w:pPr>
        <w:bidi w:val="0"/>
        <w:rPr>
          <w:rFonts w:ascii="Times New Roman" w:hAnsi="Times New Roman" w:eastAsia="Times New Roman" w:cs="Times New Roman"/>
          <w:color w:val="000000"/>
          <w:rtl w:val="0"/>
        </w:rPr>
      </w:pPr>
    </w:p>
    <w:p w14:paraId="0000013B">
      <w:pPr>
        <w:bidi w:val="0"/>
        <w:rPr>
          <w:rFonts w:ascii="Times New Roman" w:hAnsi="Times New Roman" w:eastAsia="Times New Roman" w:cs="Times New Roman"/>
          <w:b/>
          <w:bCs/>
          <w:color w:val="000000"/>
        </w:rPr>
      </w:pPr>
      <w:r>
        <w:rPr>
          <w:rFonts w:ascii="Times New Roman" w:hAnsi="Times New Roman" w:eastAsia="Times New Roman" w:cs="Times New Roman"/>
          <w:b/>
          <w:bCs/>
          <w:color w:val="000000"/>
          <w:rtl w:val="0"/>
        </w:rPr>
        <w:t>I</w:t>
      </w:r>
      <w:r>
        <w:rPr>
          <w:rFonts w:hint="default" w:ascii="Times New Roman" w:hAnsi="Times New Roman" w:eastAsia="Times New Roman" w:cs="Times New Roman"/>
          <w:b/>
          <w:bCs/>
          <w:color w:val="000000"/>
          <w:rtl w:val="0"/>
          <w:lang w:val="vi-VN"/>
        </w:rPr>
        <w:t>II</w:t>
      </w:r>
      <w:r>
        <w:rPr>
          <w:rFonts w:ascii="Times New Roman" w:hAnsi="Times New Roman" w:eastAsia="Times New Roman" w:cs="Times New Roman"/>
          <w:b/>
          <w:bCs/>
          <w:color w:val="000000"/>
          <w:rtl w:val="0"/>
        </w:rPr>
        <w:t>. PHÂN TÍCH</w:t>
      </w:r>
    </w:p>
    <w:p w14:paraId="00000140">
      <w:pPr>
        <w:pStyle w:val="3"/>
        <w:shd w:val="clear" w:fill="FFFFFF"/>
        <w:spacing w:line="325" w:lineRule="auto"/>
      </w:pPr>
      <w:bookmarkStart w:id="9" w:name="_heading=h.9t7utas2xgc2" w:colFirst="0" w:colLast="0"/>
      <w:bookmarkEnd w:id="9"/>
      <w:r>
        <w:rPr>
          <w:rFonts w:ascii="Times New Roman" w:hAnsi="Times New Roman" w:eastAsia="Times New Roman" w:cs="Times New Roman"/>
          <w:i w:val="0"/>
          <w:iCs/>
          <w:rtl w:val="0"/>
        </w:rPr>
        <w:t>1. EDA không dùng biểu đồ (Non-graphie EDA)</w:t>
      </w:r>
      <w:bookmarkStart w:id="10" w:name="_heading=h.5mt06wsad10" w:colFirst="0" w:colLast="0"/>
      <w:bookmarkEnd w:id="10"/>
    </w:p>
    <w:p w14:paraId="00000141">
      <w:pPr>
        <w:pStyle w:val="4"/>
        <w:shd w:val="clear" w:fill="FFFFFF"/>
        <w:spacing w:line="325" w:lineRule="auto"/>
        <w:rPr>
          <w:rFonts w:ascii="Times New Roman" w:hAnsi="Times New Roman" w:eastAsia="Times New Roman" w:cs="Times New Roman"/>
          <w:color w:val="008000"/>
          <w:sz w:val="21"/>
          <w:szCs w:val="21"/>
        </w:rPr>
      </w:pPr>
      <w:bookmarkStart w:id="11" w:name="_heading=h.vlulr19azqcn" w:colFirst="0" w:colLast="0"/>
      <w:bookmarkEnd w:id="11"/>
      <w:r>
        <w:rPr>
          <w:rFonts w:ascii="Times New Roman" w:hAnsi="Times New Roman" w:eastAsia="Times New Roman" w:cs="Times New Roman"/>
          <w:rtl w:val="0"/>
        </w:rPr>
        <w:t>1.</w:t>
      </w:r>
      <w:r>
        <w:rPr>
          <w:rFonts w:hint="default" w:ascii="Times New Roman" w:hAnsi="Times New Roman" w:eastAsia="Times New Roman" w:cs="Times New Roman"/>
          <w:rtl w:val="0"/>
          <w:lang w:val="vi-VN"/>
        </w:rPr>
        <w:t>1</w:t>
      </w:r>
      <w:r>
        <w:rPr>
          <w:rFonts w:ascii="Times New Roman" w:hAnsi="Times New Roman" w:eastAsia="Times New Roman" w:cs="Times New Roman"/>
          <w:rtl w:val="0"/>
        </w:rPr>
        <w:t xml:space="preserve"> In 5 dòng data đầu</w:t>
      </w:r>
    </w:p>
    <w:p w14:paraId="00000142">
      <w:pPr>
        <w:ind w:left="0" w:firstLine="0"/>
      </w:pPr>
      <w:r>
        <w:drawing>
          <wp:inline distT="0" distB="0" distL="114300" distR="114300">
            <wp:extent cx="5756910" cy="1230630"/>
            <wp:effectExtent l="0" t="0" r="5715" b="762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8"/>
                    <a:stretch>
                      <a:fillRect/>
                    </a:stretch>
                  </pic:blipFill>
                  <pic:spPr>
                    <a:xfrm>
                      <a:off x="0" y="0"/>
                      <a:ext cx="5756910" cy="1230630"/>
                    </a:xfrm>
                    <a:prstGeom prst="rect">
                      <a:avLst/>
                    </a:prstGeom>
                    <a:noFill/>
                    <a:ln>
                      <a:noFill/>
                    </a:ln>
                  </pic:spPr>
                </pic:pic>
              </a:graphicData>
            </a:graphic>
          </wp:inline>
        </w:drawing>
      </w:r>
    </w:p>
    <w:p w14:paraId="00000143">
      <w:pPr>
        <w:shd w:val="clear" w:fill="FFFFFF"/>
        <w:spacing w:line="325" w:lineRule="auto"/>
        <w:jc w:val="center"/>
        <w:rPr>
          <w:rFonts w:hint="default"/>
          <w:lang w:val="vi-VN"/>
        </w:rPr>
      </w:pPr>
      <w:r>
        <w:rPr>
          <w:i/>
          <w:sz w:val="28"/>
          <w:szCs w:val="28"/>
          <w:rtl w:val="0"/>
        </w:rPr>
        <w:t xml:space="preserve">Hình 2: </w:t>
      </w:r>
      <w:r>
        <w:rPr>
          <w:rFonts w:hint="default"/>
          <w:i/>
          <w:sz w:val="28"/>
          <w:szCs w:val="28"/>
          <w:rtl w:val="0"/>
          <w:lang w:val="vi-VN"/>
        </w:rPr>
        <w:t>In</w:t>
      </w:r>
      <w:r>
        <w:rPr>
          <w:i/>
          <w:sz w:val="28"/>
          <w:szCs w:val="28"/>
          <w:rtl w:val="0"/>
        </w:rPr>
        <w:t xml:space="preserve"> 5 dòng dữ liệu</w:t>
      </w:r>
      <w:r>
        <w:rPr>
          <w:rFonts w:hint="default"/>
          <w:i/>
          <w:sz w:val="28"/>
          <w:szCs w:val="28"/>
          <w:rtl w:val="0"/>
          <w:lang w:val="vi-VN"/>
        </w:rPr>
        <w:t xml:space="preserve"> đầu tiên</w:t>
      </w:r>
    </w:p>
    <w:p w14:paraId="00000144">
      <w:pPr>
        <w:shd w:val="clear" w:fill="FFFFFF"/>
        <w:spacing w:line="325" w:lineRule="auto"/>
        <w:rPr>
          <w:b/>
          <w:color w:val="800000"/>
          <w:sz w:val="21"/>
          <w:szCs w:val="21"/>
        </w:rPr>
      </w:pPr>
    </w:p>
    <w:p w14:paraId="00000145">
      <w:pPr>
        <w:shd w:val="clear" w:fill="FFFFFF"/>
        <w:spacing w:line="325" w:lineRule="auto"/>
        <w:rPr>
          <w:b/>
          <w:color w:val="800000"/>
          <w:sz w:val="21"/>
          <w:szCs w:val="21"/>
        </w:rPr>
      </w:pPr>
    </w:p>
    <w:p w14:paraId="00000147">
      <w:pPr>
        <w:pStyle w:val="4"/>
        <w:shd w:val="clear" w:fill="FFFFFF"/>
        <w:spacing w:line="325" w:lineRule="auto"/>
        <w:rPr>
          <w:b/>
          <w:color w:val="800000"/>
          <w:sz w:val="21"/>
          <w:szCs w:val="21"/>
        </w:rPr>
      </w:pPr>
      <w:bookmarkStart w:id="12" w:name="_heading=h.58n6hafekji3" w:colFirst="0" w:colLast="0"/>
      <w:bookmarkEnd w:id="12"/>
      <w:r>
        <w:rPr>
          <w:rFonts w:ascii="Times New Roman" w:hAnsi="Times New Roman" w:eastAsia="Times New Roman" w:cs="Times New Roman"/>
          <w:rtl w:val="0"/>
        </w:rPr>
        <w:t>1.</w:t>
      </w:r>
      <w:r>
        <w:rPr>
          <w:rFonts w:hint="default" w:ascii="Times New Roman" w:hAnsi="Times New Roman" w:eastAsia="Times New Roman" w:cs="Times New Roman"/>
          <w:rtl w:val="0"/>
          <w:lang w:val="vi-VN"/>
        </w:rPr>
        <w:t>2</w:t>
      </w:r>
      <w:r>
        <w:rPr>
          <w:rFonts w:ascii="Times New Roman" w:hAnsi="Times New Roman" w:eastAsia="Times New Roman" w:cs="Times New Roman"/>
          <w:rtl w:val="0"/>
        </w:rPr>
        <w:t xml:space="preserve"> Kiểm tra thông tin khái quát</w:t>
      </w:r>
    </w:p>
    <w:p w14:paraId="00000148">
      <w:pPr>
        <w:ind w:left="0" w:firstLine="0"/>
      </w:pPr>
      <w:r>
        <w:drawing>
          <wp:inline distT="0" distB="0" distL="114300" distR="114300">
            <wp:extent cx="5758180" cy="3327400"/>
            <wp:effectExtent l="0" t="0" r="4445" b="635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9"/>
                    <a:stretch>
                      <a:fillRect/>
                    </a:stretch>
                  </pic:blipFill>
                  <pic:spPr>
                    <a:xfrm>
                      <a:off x="0" y="0"/>
                      <a:ext cx="5758180" cy="3327400"/>
                    </a:xfrm>
                    <a:prstGeom prst="rect">
                      <a:avLst/>
                    </a:prstGeom>
                    <a:noFill/>
                    <a:ln>
                      <a:noFill/>
                    </a:ln>
                  </pic:spPr>
                </pic:pic>
              </a:graphicData>
            </a:graphic>
          </wp:inline>
        </w:drawing>
      </w:r>
    </w:p>
    <w:p w14:paraId="00000149">
      <w:pPr>
        <w:shd w:val="clear" w:fill="FFFFFF"/>
        <w:spacing w:line="325" w:lineRule="auto"/>
        <w:jc w:val="center"/>
      </w:pPr>
      <w:r>
        <w:rPr>
          <w:i/>
          <w:sz w:val="28"/>
          <w:szCs w:val="28"/>
          <w:rtl w:val="0"/>
        </w:rPr>
        <w:t xml:space="preserve">Hình </w:t>
      </w:r>
      <w:r>
        <w:rPr>
          <w:rFonts w:hint="default"/>
          <w:i/>
          <w:sz w:val="28"/>
          <w:szCs w:val="28"/>
          <w:rtl w:val="0"/>
          <w:lang w:val="vi-VN"/>
        </w:rPr>
        <w:t>3</w:t>
      </w:r>
      <w:r>
        <w:rPr>
          <w:i/>
          <w:sz w:val="28"/>
          <w:szCs w:val="28"/>
          <w:rtl w:val="0"/>
        </w:rPr>
        <w:t>: Hình thông tin khái quát</w:t>
      </w:r>
    </w:p>
    <w:p w14:paraId="0000014A">
      <w:pPr>
        <w:pStyle w:val="4"/>
        <w:shd w:val="clear" w:fill="FFFFFF"/>
        <w:spacing w:line="325" w:lineRule="auto"/>
        <w:rPr>
          <w:b/>
          <w:color w:val="800000"/>
          <w:sz w:val="21"/>
          <w:szCs w:val="21"/>
        </w:rPr>
      </w:pPr>
      <w:bookmarkStart w:id="13" w:name="_heading=h.gdxo6sowxae2" w:colFirst="0" w:colLast="0"/>
      <w:bookmarkEnd w:id="13"/>
      <w:r>
        <w:rPr>
          <w:rFonts w:ascii="Times New Roman" w:hAnsi="Times New Roman" w:eastAsia="Times New Roman" w:cs="Times New Roman"/>
          <w:rtl w:val="0"/>
        </w:rPr>
        <w:t>1.</w:t>
      </w:r>
      <w:r>
        <w:rPr>
          <w:rFonts w:hint="default" w:ascii="Times New Roman" w:hAnsi="Times New Roman" w:eastAsia="Times New Roman" w:cs="Times New Roman"/>
          <w:rtl w:val="0"/>
          <w:lang w:val="vi-VN"/>
        </w:rPr>
        <w:t>3</w:t>
      </w:r>
      <w:r>
        <w:rPr>
          <w:rFonts w:ascii="Times New Roman" w:hAnsi="Times New Roman" w:eastAsia="Times New Roman" w:cs="Times New Roman"/>
          <w:rtl w:val="0"/>
        </w:rPr>
        <w:t xml:space="preserve"> </w:t>
      </w:r>
      <w:r>
        <w:rPr>
          <w:rFonts w:hint="default" w:ascii="Times New Roman" w:hAnsi="Times New Roman" w:eastAsia="Times New Roman"/>
          <w:rtl w:val="0"/>
        </w:rPr>
        <w:t>Thống kê mô tả: Xem các thống kê cơ bản cho các cột số.</w:t>
      </w:r>
    </w:p>
    <w:p w14:paraId="0000014B">
      <w:pPr>
        <w:ind w:left="0" w:firstLine="0"/>
      </w:pPr>
      <w:r>
        <w:drawing>
          <wp:inline distT="0" distB="0" distL="114300" distR="114300">
            <wp:extent cx="5757545" cy="2873375"/>
            <wp:effectExtent l="0" t="0" r="5080" b="3175"/>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10"/>
                    <a:stretch>
                      <a:fillRect/>
                    </a:stretch>
                  </pic:blipFill>
                  <pic:spPr>
                    <a:xfrm>
                      <a:off x="0" y="0"/>
                      <a:ext cx="5757545" cy="2873375"/>
                    </a:xfrm>
                    <a:prstGeom prst="rect">
                      <a:avLst/>
                    </a:prstGeom>
                    <a:noFill/>
                    <a:ln>
                      <a:noFill/>
                    </a:ln>
                  </pic:spPr>
                </pic:pic>
              </a:graphicData>
            </a:graphic>
          </wp:inline>
        </w:drawing>
      </w:r>
    </w:p>
    <w:p w14:paraId="0000014C">
      <w:pPr>
        <w:shd w:val="clear" w:fill="FFFFFF"/>
        <w:spacing w:line="325" w:lineRule="auto"/>
        <w:jc w:val="center"/>
        <w:rPr>
          <w:rFonts w:hint="default"/>
          <w:lang w:val="vi-VN"/>
        </w:rPr>
      </w:pPr>
      <w:r>
        <w:rPr>
          <w:i/>
          <w:sz w:val="28"/>
          <w:szCs w:val="28"/>
          <w:rtl w:val="0"/>
        </w:rPr>
        <w:t xml:space="preserve">Hình 4: </w:t>
      </w:r>
      <w:r>
        <w:rPr>
          <w:rFonts w:hint="default"/>
          <w:i/>
          <w:sz w:val="28"/>
          <w:szCs w:val="28"/>
          <w:rtl w:val="0"/>
          <w:lang w:val="vi-VN"/>
        </w:rPr>
        <w:t>Thống kê cơ bản của các cột</w:t>
      </w:r>
    </w:p>
    <w:p w14:paraId="0000014D">
      <w:pPr>
        <w:shd w:val="clear" w:fill="FFFFFF"/>
        <w:spacing w:line="325" w:lineRule="auto"/>
        <w:rPr>
          <w:b/>
          <w:color w:val="800000"/>
          <w:sz w:val="21"/>
          <w:szCs w:val="21"/>
        </w:rPr>
      </w:pPr>
    </w:p>
    <w:p w14:paraId="1D9DB27A">
      <w:pPr>
        <w:numPr>
          <w:ilvl w:val="0"/>
          <w:numId w:val="11"/>
        </w:numPr>
        <w:spacing w:line="300" w:lineRule="auto"/>
        <w:ind w:left="720" w:hanging="360"/>
      </w:pPr>
      <w:r>
        <w:rPr>
          <w:rtl w:val="0"/>
        </w:rPr>
        <w:t>Count: số lượng giá trị</w:t>
      </w:r>
    </w:p>
    <w:p w14:paraId="4827F416">
      <w:pPr>
        <w:numPr>
          <w:ilvl w:val="0"/>
          <w:numId w:val="11"/>
        </w:numPr>
        <w:spacing w:line="300" w:lineRule="auto"/>
        <w:ind w:left="720" w:hanging="360"/>
      </w:pPr>
      <w:r>
        <w:rPr>
          <w:rtl w:val="0"/>
        </w:rPr>
        <w:t>Mean: giá trị trung bình</w:t>
      </w:r>
    </w:p>
    <w:p w14:paraId="4A0BCC55">
      <w:pPr>
        <w:numPr>
          <w:ilvl w:val="0"/>
          <w:numId w:val="11"/>
        </w:numPr>
        <w:spacing w:line="300" w:lineRule="auto"/>
        <w:ind w:left="720" w:hanging="360"/>
      </w:pPr>
      <w:r>
        <w:rPr>
          <w:rtl w:val="0"/>
        </w:rPr>
        <w:t>Std: độ lệch chuẩn (mức độ phân tán)</w:t>
      </w:r>
    </w:p>
    <w:p w14:paraId="0BD01704">
      <w:pPr>
        <w:numPr>
          <w:ilvl w:val="0"/>
          <w:numId w:val="11"/>
        </w:numPr>
        <w:spacing w:line="300" w:lineRule="auto"/>
        <w:ind w:left="720" w:hanging="360"/>
      </w:pPr>
      <w:r>
        <w:rPr>
          <w:rtl w:val="0"/>
        </w:rPr>
        <w:t>Min, max: giá trị nhỏ nhất, lớn nhất</w:t>
      </w:r>
    </w:p>
    <w:p w14:paraId="68635D5C">
      <w:pPr>
        <w:numPr>
          <w:ilvl w:val="0"/>
          <w:numId w:val="11"/>
        </w:numPr>
        <w:spacing w:line="300" w:lineRule="auto"/>
        <w:ind w:left="720" w:hanging="360"/>
      </w:pPr>
      <w:r>
        <w:rPr>
          <w:rtl w:val="0"/>
        </w:rPr>
        <w:t>25%, 50%, 75%: các phân vị (Q1, median, Q3)</w:t>
      </w:r>
    </w:p>
    <w:p w14:paraId="07AE5272">
      <w:pPr>
        <w:shd w:val="clear" w:fill="FFFFFF"/>
        <w:spacing w:line="325" w:lineRule="auto"/>
        <w:rPr>
          <w:b/>
          <w:color w:val="800000"/>
          <w:sz w:val="21"/>
          <w:szCs w:val="21"/>
        </w:rPr>
      </w:pPr>
    </w:p>
    <w:p w14:paraId="6A7A16B3">
      <w:pPr>
        <w:pStyle w:val="4"/>
        <w:shd w:val="clear" w:fill="FFFFFF"/>
        <w:spacing w:line="325" w:lineRule="auto"/>
        <w:rPr>
          <w:rFonts w:hint="default"/>
          <w:lang w:val="vi-VN"/>
        </w:rPr>
      </w:pPr>
      <w:bookmarkStart w:id="14" w:name="_heading=h.g3vqrf94p12c" w:colFirst="0" w:colLast="0"/>
      <w:bookmarkEnd w:id="14"/>
      <w:r>
        <w:rPr>
          <w:rFonts w:ascii="Times New Roman" w:hAnsi="Times New Roman" w:eastAsia="Times New Roman" w:cs="Times New Roman"/>
          <w:rtl w:val="0"/>
        </w:rPr>
        <w:t xml:space="preserve">1.5 </w:t>
      </w:r>
      <w:r>
        <w:rPr>
          <w:rFonts w:hint="default" w:ascii="Times New Roman" w:hAnsi="Times New Roman" w:eastAsia="Times New Roman" w:cs="Times New Roman"/>
          <w:rtl w:val="0"/>
          <w:lang w:val="vi-VN"/>
        </w:rPr>
        <w:t>Kiểm tra giá trị thiếu ở mỗi cột</w:t>
      </w:r>
    </w:p>
    <w:p w14:paraId="00000150">
      <w:pPr>
        <w:ind w:left="0" w:firstLine="0"/>
        <w:jc w:val="center"/>
      </w:pPr>
      <w:r>
        <w:drawing>
          <wp:inline distT="0" distB="0" distL="114300" distR="114300">
            <wp:extent cx="3257550" cy="3076575"/>
            <wp:effectExtent l="0" t="0" r="0"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pic:cNvPicPr>
                      <a:picLocks noChangeAspect="1"/>
                    </pic:cNvPicPr>
                  </pic:nvPicPr>
                  <pic:blipFill>
                    <a:blip r:embed="rId11"/>
                    <a:stretch>
                      <a:fillRect/>
                    </a:stretch>
                  </pic:blipFill>
                  <pic:spPr>
                    <a:xfrm>
                      <a:off x="0" y="0"/>
                      <a:ext cx="3257550" cy="3076575"/>
                    </a:xfrm>
                    <a:prstGeom prst="rect">
                      <a:avLst/>
                    </a:prstGeom>
                    <a:noFill/>
                    <a:ln>
                      <a:noFill/>
                    </a:ln>
                  </pic:spPr>
                </pic:pic>
              </a:graphicData>
            </a:graphic>
          </wp:inline>
        </w:drawing>
      </w:r>
    </w:p>
    <w:p w14:paraId="00000151">
      <w:pPr>
        <w:shd w:val="clear" w:fill="FFFFFF"/>
        <w:spacing w:line="325" w:lineRule="auto"/>
        <w:jc w:val="center"/>
        <w:rPr>
          <w:rFonts w:hint="default"/>
          <w:i/>
          <w:sz w:val="28"/>
          <w:szCs w:val="28"/>
          <w:rtl w:val="0"/>
          <w:lang w:val="vi-VN"/>
        </w:rPr>
      </w:pPr>
      <w:r>
        <w:rPr>
          <w:i/>
          <w:sz w:val="28"/>
          <w:szCs w:val="28"/>
          <w:rtl w:val="0"/>
        </w:rPr>
        <w:t xml:space="preserve">Hình 5: </w:t>
      </w:r>
      <w:r>
        <w:rPr>
          <w:rFonts w:hint="default"/>
          <w:i/>
          <w:sz w:val="28"/>
          <w:szCs w:val="28"/>
          <w:rtl w:val="0"/>
          <w:lang w:val="vi-VN"/>
        </w:rPr>
        <w:t>Kiểm tra giá trị thiếu ở mỗi cột</w:t>
      </w:r>
    </w:p>
    <w:p w14:paraId="3F43706A">
      <w:pPr>
        <w:shd w:val="clear" w:fill="FFFFFF"/>
        <w:spacing w:line="325" w:lineRule="auto"/>
        <w:jc w:val="both"/>
        <w:rPr>
          <w:rFonts w:hint="default"/>
          <w:i w:val="0"/>
          <w:iCs/>
          <w:sz w:val="28"/>
          <w:szCs w:val="28"/>
          <w:rtl w:val="0"/>
          <w:lang w:val="vi-VN"/>
        </w:rPr>
      </w:pPr>
      <w:r>
        <w:rPr>
          <w:rFonts w:hint="default"/>
          <w:i w:val="0"/>
          <w:iCs/>
          <w:sz w:val="28"/>
          <w:szCs w:val="28"/>
          <w:rtl w:val="0"/>
          <w:lang w:val="vi-VN"/>
        </w:rPr>
        <w:t>- Cột Customer ID thiếu rất nhiều giá trị. Vì phân tích hành vi khách hàng là rất quan trọng, chúng ta sẽ xóa các dòng không có ID, tương tự với những đơn hàng bị hủy và các trường hợp giá nhỏ hơn 0.</w:t>
      </w:r>
    </w:p>
    <w:p w14:paraId="298E557F">
      <w:pPr>
        <w:shd w:val="clear" w:fill="FFFFFF"/>
        <w:spacing w:line="325" w:lineRule="auto"/>
        <w:jc w:val="both"/>
        <w:rPr>
          <w:rFonts w:hint="default"/>
          <w:i w:val="0"/>
          <w:iCs/>
          <w:sz w:val="28"/>
          <w:szCs w:val="28"/>
          <w:rtl w:val="0"/>
          <w:lang w:val="vi-VN"/>
        </w:rPr>
      </w:pPr>
    </w:p>
    <w:p w14:paraId="1A928DFE">
      <w:pPr>
        <w:shd w:val="clear" w:fill="FFFFFF"/>
        <w:spacing w:line="325" w:lineRule="auto"/>
        <w:jc w:val="both"/>
        <w:rPr>
          <w:rFonts w:hint="default"/>
          <w:rtl w:val="0"/>
          <w:lang w:val="vi-VN"/>
        </w:rPr>
      </w:pPr>
      <w:r>
        <w:drawing>
          <wp:inline distT="0" distB="0" distL="114300" distR="114300">
            <wp:extent cx="5758815" cy="2940685"/>
            <wp:effectExtent l="0" t="0" r="3810" b="254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
                    <pic:cNvPicPr>
                      <a:picLocks noChangeAspect="1"/>
                    </pic:cNvPicPr>
                  </pic:nvPicPr>
                  <pic:blipFill>
                    <a:blip r:embed="rId12"/>
                    <a:stretch>
                      <a:fillRect/>
                    </a:stretch>
                  </pic:blipFill>
                  <pic:spPr>
                    <a:xfrm>
                      <a:off x="0" y="0"/>
                      <a:ext cx="5758815" cy="2940685"/>
                    </a:xfrm>
                    <a:prstGeom prst="rect">
                      <a:avLst/>
                    </a:prstGeom>
                    <a:noFill/>
                    <a:ln>
                      <a:noFill/>
                    </a:ln>
                  </pic:spPr>
                </pic:pic>
              </a:graphicData>
            </a:graphic>
          </wp:inline>
        </w:drawing>
      </w:r>
    </w:p>
    <w:p w14:paraId="275E646F">
      <w:pPr>
        <w:pStyle w:val="4"/>
        <w:shd w:val="clear" w:fill="FFFFFF"/>
        <w:spacing w:line="325" w:lineRule="auto"/>
        <w:jc w:val="center"/>
        <w:rPr>
          <w:rFonts w:hint="default" w:ascii="Times New Roman" w:hAnsi="Times New Roman" w:eastAsia="Times New Roman" w:cs="Times New Roman"/>
          <w:rtl w:val="0"/>
          <w:lang w:val="vi-VN"/>
        </w:rPr>
      </w:pPr>
      <w:bookmarkStart w:id="15" w:name="_heading=h.gzg6hhixo64k" w:colFirst="0" w:colLast="0"/>
      <w:bookmarkEnd w:id="15"/>
      <w:r>
        <w:rPr>
          <w:rFonts w:hint="default" w:ascii="Times New Roman" w:hAnsi="Times New Roman" w:eastAsia="Times New Roman" w:cs="Times New Roman"/>
          <w:rtl w:val="0"/>
          <w:lang w:val="vi-VN"/>
        </w:rPr>
        <w:t>Hình 6: Thống kê cơ bản của các cột sau khi xóa</w:t>
      </w:r>
    </w:p>
    <w:p w14:paraId="4966AB12">
      <w:pPr>
        <w:pStyle w:val="4"/>
        <w:shd w:val="clear" w:fill="FFFFFF"/>
        <w:spacing w:line="325" w:lineRule="auto"/>
        <w:rPr>
          <w:rFonts w:ascii="Times New Roman" w:hAnsi="Times New Roman" w:eastAsia="Times New Roman" w:cs="Times New Roman"/>
          <w:rtl w:val="0"/>
        </w:rPr>
      </w:pPr>
    </w:p>
    <w:p w14:paraId="00000157">
      <w:pPr>
        <w:pStyle w:val="4"/>
        <w:shd w:val="clear" w:fill="FFFFFF"/>
        <w:spacing w:line="325" w:lineRule="auto"/>
        <w:rPr>
          <w:rFonts w:hint="default"/>
          <w:lang w:val="vi-VN"/>
        </w:rPr>
      </w:pPr>
      <w:r>
        <w:rPr>
          <w:rFonts w:ascii="Times New Roman" w:hAnsi="Times New Roman" w:eastAsia="Times New Roman" w:cs="Times New Roman"/>
          <w:rtl w:val="0"/>
        </w:rPr>
        <w:t xml:space="preserve">1.6 </w:t>
      </w:r>
      <w:r>
        <w:rPr>
          <w:rFonts w:hint="default" w:ascii="Times New Roman" w:hAnsi="Times New Roman" w:eastAsia="Times New Roman" w:cs="Times New Roman"/>
          <w:rtl w:val="0"/>
          <w:lang w:val="vi-VN"/>
        </w:rPr>
        <w:t>Thêm các cột cần thiết</w:t>
      </w:r>
    </w:p>
    <w:p w14:paraId="00000160">
      <w:pPr>
        <w:numPr>
          <w:numId w:val="0"/>
        </w:numPr>
        <w:shd w:val="clear" w:fill="FFFFFF"/>
        <w:spacing w:line="325" w:lineRule="auto"/>
      </w:pPr>
      <w:r>
        <w:drawing>
          <wp:inline distT="0" distB="0" distL="114300" distR="114300">
            <wp:extent cx="5749290" cy="1579880"/>
            <wp:effectExtent l="0" t="0" r="3810" b="127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
                    <pic:cNvPicPr>
                      <a:picLocks noChangeAspect="1"/>
                    </pic:cNvPicPr>
                  </pic:nvPicPr>
                  <pic:blipFill>
                    <a:blip r:embed="rId13"/>
                    <a:stretch>
                      <a:fillRect/>
                    </a:stretch>
                  </pic:blipFill>
                  <pic:spPr>
                    <a:xfrm>
                      <a:off x="0" y="0"/>
                      <a:ext cx="5749290" cy="1579880"/>
                    </a:xfrm>
                    <a:prstGeom prst="rect">
                      <a:avLst/>
                    </a:prstGeom>
                    <a:noFill/>
                    <a:ln>
                      <a:noFill/>
                    </a:ln>
                  </pic:spPr>
                </pic:pic>
              </a:graphicData>
            </a:graphic>
          </wp:inline>
        </w:drawing>
      </w:r>
    </w:p>
    <w:p w14:paraId="00000161">
      <w:pPr>
        <w:pStyle w:val="4"/>
        <w:shd w:val="clear" w:fill="FFFFFF"/>
        <w:spacing w:line="325" w:lineRule="auto"/>
        <w:jc w:val="center"/>
        <w:rPr>
          <w:rFonts w:hint="default" w:ascii="Times New Roman" w:hAnsi="Times New Roman" w:cs="Times New Roman"/>
          <w:b/>
          <w:bCs w:val="0"/>
          <w:color w:val="auto"/>
          <w:sz w:val="26"/>
          <w:szCs w:val="26"/>
          <w:shd w:val="clear" w:color="auto" w:fill="auto"/>
          <w:lang w:val="vi-VN"/>
        </w:rPr>
      </w:pPr>
      <w:bookmarkStart w:id="16" w:name="_heading=h.vnqpb7ri6xqy" w:colFirst="0" w:colLast="0"/>
      <w:bookmarkEnd w:id="16"/>
      <w:r>
        <w:rPr>
          <w:rFonts w:hint="default" w:ascii="Times New Roman" w:hAnsi="Times New Roman" w:cs="Times New Roman"/>
          <w:b/>
          <w:bCs w:val="0"/>
          <w:color w:val="auto"/>
          <w:sz w:val="26"/>
          <w:szCs w:val="26"/>
          <w:shd w:val="clear" w:color="auto" w:fill="auto"/>
          <w:lang w:val="vi-VN"/>
        </w:rPr>
        <w:t>Hình 7: Thêm các cột Year, Month và TotalPrice</w:t>
      </w:r>
    </w:p>
    <w:p w14:paraId="2DBFFB3C">
      <w:pPr>
        <w:pStyle w:val="3"/>
        <w:shd w:val="clear" w:fill="FFFFFF"/>
        <w:spacing w:line="325" w:lineRule="auto"/>
        <w:rPr>
          <w:rFonts w:ascii="Times New Roman" w:hAnsi="Times New Roman" w:eastAsia="Times New Roman" w:cs="Times New Roman"/>
          <w:rtl w:val="0"/>
        </w:rPr>
      </w:pPr>
      <w:bookmarkStart w:id="17" w:name="_heading=h.xoyeki98hkwh" w:colFirst="0" w:colLast="0"/>
      <w:bookmarkEnd w:id="17"/>
    </w:p>
    <w:p w14:paraId="3CCAED50">
      <w:pPr>
        <w:rPr>
          <w:rFonts w:ascii="Times New Roman" w:hAnsi="Times New Roman" w:eastAsia="Times New Roman" w:cs="Times New Roman"/>
          <w:rtl w:val="0"/>
        </w:rPr>
      </w:pPr>
    </w:p>
    <w:p w14:paraId="5C9F431E">
      <w:pPr>
        <w:rPr>
          <w:rFonts w:ascii="Times New Roman" w:hAnsi="Times New Roman" w:eastAsia="Times New Roman" w:cs="Times New Roman"/>
          <w:rtl w:val="0"/>
        </w:rPr>
      </w:pPr>
    </w:p>
    <w:p w14:paraId="00000164">
      <w:pPr>
        <w:pStyle w:val="3"/>
        <w:shd w:val="clear" w:fill="FFFFFF"/>
        <w:spacing w:line="325" w:lineRule="auto"/>
        <w:rPr>
          <w:rFonts w:ascii="Times New Roman" w:hAnsi="Times New Roman" w:eastAsia="Times New Roman" w:cs="Times New Roman"/>
          <w:b/>
          <w:bCs w:val="0"/>
          <w:i w:val="0"/>
          <w:iCs/>
        </w:rPr>
      </w:pPr>
      <w:r>
        <w:rPr>
          <w:rFonts w:ascii="Times New Roman" w:hAnsi="Times New Roman" w:eastAsia="Times New Roman" w:cs="Times New Roman"/>
          <w:b/>
          <w:bCs w:val="0"/>
          <w:i w:val="0"/>
          <w:iCs/>
          <w:rtl w:val="0"/>
        </w:rPr>
        <w:t>2. EDA trực quan bằng sơ đồ (Graphical EDA)</w:t>
      </w:r>
    </w:p>
    <w:p w14:paraId="00000165">
      <w:pPr>
        <w:pStyle w:val="4"/>
        <w:shd w:val="clear" w:fill="FFFFFF"/>
        <w:spacing w:line="325" w:lineRule="auto"/>
        <w:rPr>
          <w:rFonts w:hint="default" w:ascii="Times New Roman" w:hAnsi="Times New Roman" w:eastAsia="Times New Roman" w:cs="Times New Roman"/>
          <w:rtl w:val="0"/>
          <w:lang w:val="vi-VN"/>
        </w:rPr>
      </w:pPr>
      <w:bookmarkStart w:id="18" w:name="_heading=h.6i1d1g32uizt" w:colFirst="0" w:colLast="0"/>
      <w:bookmarkEnd w:id="18"/>
      <w:r>
        <w:rPr>
          <w:rFonts w:ascii="Times New Roman" w:hAnsi="Times New Roman" w:eastAsia="Times New Roman" w:cs="Times New Roman"/>
          <w:rtl w:val="0"/>
        </w:rPr>
        <w:t xml:space="preserve">2.1 </w:t>
      </w:r>
      <w:r>
        <w:rPr>
          <w:rFonts w:hint="default" w:ascii="Times New Roman" w:hAnsi="Times New Roman" w:eastAsia="Times New Roman" w:cs="Times New Roman"/>
          <w:rtl w:val="0"/>
          <w:lang w:val="vi-VN"/>
        </w:rPr>
        <w:t>Tổng doanh thu theo tháng</w:t>
      </w:r>
    </w:p>
    <w:p w14:paraId="01E409CE">
      <w:pPr>
        <w:rPr>
          <w:rFonts w:hint="default"/>
          <w:lang w:val="vi-VN"/>
        </w:rPr>
      </w:pPr>
      <w:r>
        <w:drawing>
          <wp:inline distT="0" distB="0" distL="114300" distR="114300">
            <wp:extent cx="5750560" cy="3135630"/>
            <wp:effectExtent l="0" t="0" r="2540" b="762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
                    <pic:cNvPicPr>
                      <a:picLocks noChangeAspect="1"/>
                    </pic:cNvPicPr>
                  </pic:nvPicPr>
                  <pic:blipFill>
                    <a:blip r:embed="rId14"/>
                    <a:stretch>
                      <a:fillRect/>
                    </a:stretch>
                  </pic:blipFill>
                  <pic:spPr>
                    <a:xfrm>
                      <a:off x="0" y="0"/>
                      <a:ext cx="5750560" cy="3135630"/>
                    </a:xfrm>
                    <a:prstGeom prst="rect">
                      <a:avLst/>
                    </a:prstGeom>
                    <a:noFill/>
                    <a:ln>
                      <a:noFill/>
                    </a:ln>
                  </pic:spPr>
                </pic:pic>
              </a:graphicData>
            </a:graphic>
          </wp:inline>
        </w:drawing>
      </w:r>
    </w:p>
    <w:p w14:paraId="00000176">
      <w:pPr>
        <w:ind w:left="0" w:firstLine="0"/>
        <w:jc w:val="center"/>
        <w:rPr>
          <w:rFonts w:hint="default"/>
          <w:b/>
          <w:bCs/>
          <w:lang w:val="vi-VN"/>
        </w:rPr>
      </w:pPr>
      <w:r>
        <w:rPr>
          <w:rFonts w:hint="default"/>
          <w:b/>
          <w:bCs/>
          <w:lang w:val="vi-VN"/>
        </w:rPr>
        <w:t>Hình 8: Doanh thu theo tháng</w:t>
      </w:r>
    </w:p>
    <w:p w14:paraId="76CA3DC0">
      <w:pPr>
        <w:ind w:left="0" w:firstLine="0"/>
        <w:rPr>
          <w:rFonts w:hint="default"/>
          <w:b/>
          <w:bCs/>
        </w:rPr>
      </w:pPr>
    </w:p>
    <w:p w14:paraId="4CA40A13">
      <w:pPr>
        <w:spacing w:line="360" w:lineRule="auto"/>
        <w:ind w:left="0" w:firstLine="0"/>
        <w:rPr>
          <w:rFonts w:hint="default"/>
          <w:b/>
          <w:bCs/>
        </w:rPr>
      </w:pPr>
      <w:r>
        <w:rPr>
          <w:rFonts w:hint="default"/>
          <w:b/>
          <w:bCs/>
          <w:lang w:val="vi-VN"/>
        </w:rPr>
        <w:t xml:space="preserve">Nhận xét:  </w:t>
      </w:r>
      <w:r>
        <w:rPr>
          <w:rFonts w:hint="default"/>
          <w:b/>
          <w:bCs/>
        </w:rPr>
        <w:t>Sự tăng trưởng mạnh vào cuối năm:</w:t>
      </w:r>
    </w:p>
    <w:p w14:paraId="76D82E3E">
      <w:pPr>
        <w:spacing w:line="360" w:lineRule="auto"/>
        <w:ind w:left="0" w:firstLine="0"/>
        <w:rPr>
          <w:rFonts w:hint="default"/>
        </w:rPr>
      </w:pPr>
      <w:r>
        <w:rPr>
          <w:rFonts w:hint="default"/>
        </w:rPr>
        <w:t>Điểm đáng chú ý nhất là doanh thu đạt đỉnh vào tháng 11 năm 2011, vượt mức 1,1 triệu. Đây là mức cao nhất trong cả năm.</w:t>
      </w:r>
    </w:p>
    <w:p w14:paraId="4AEA0824">
      <w:pPr>
        <w:spacing w:line="360" w:lineRule="auto"/>
        <w:ind w:left="0" w:firstLine="0"/>
        <w:rPr>
          <w:rFonts w:hint="default"/>
        </w:rPr>
      </w:pPr>
      <w:r>
        <w:rPr>
          <w:rFonts w:hint="default"/>
        </w:rPr>
        <w:t xml:space="preserve">Diễn giải: Sự tăng trưởng đột biến này rất có thể là do nhu cầu mua sắm cho các dịp lễ lớn cuối năm như Black Friday, Cyber Monday và chuẩn bị cho Giáng sinh. Đây là mùa mua sắm quan trọng nhất </w:t>
      </w:r>
      <w:r>
        <w:rPr>
          <w:rFonts w:hint="default"/>
          <w:lang w:val="vi-VN"/>
        </w:rPr>
        <w:t>trong năm</w:t>
      </w:r>
      <w:r>
        <w:rPr>
          <w:rFonts w:hint="default"/>
        </w:rPr>
        <w:t>.</w:t>
      </w:r>
    </w:p>
    <w:p w14:paraId="211310B2">
      <w:pPr>
        <w:spacing w:line="360" w:lineRule="auto"/>
        <w:ind w:left="0" w:firstLine="0"/>
        <w:rPr>
          <w:rFonts w:hint="default"/>
          <w:b/>
          <w:bCs/>
        </w:rPr>
      </w:pPr>
      <w:r>
        <w:rPr>
          <w:rFonts w:hint="default"/>
          <w:b/>
          <w:bCs/>
          <w:lang w:val="vi-VN"/>
        </w:rPr>
        <w:t xml:space="preserve">- </w:t>
      </w:r>
      <w:r>
        <w:rPr>
          <w:rFonts w:hint="default"/>
          <w:b/>
          <w:bCs/>
        </w:rPr>
        <w:t>Sự sụt giảm vào tháng 12:</w:t>
      </w:r>
    </w:p>
    <w:p w14:paraId="112CBA25">
      <w:pPr>
        <w:spacing w:line="360" w:lineRule="auto"/>
        <w:ind w:left="0" w:firstLine="0"/>
        <w:rPr>
          <w:rFonts w:hint="default"/>
        </w:rPr>
      </w:pPr>
      <w:r>
        <w:rPr>
          <w:rFonts w:hint="default"/>
        </w:rPr>
        <w:t>Ngay sau khi đạt đỉnh vào tháng 11, doanh thu sụt giảm mạnh xuống mức rất thấp vào tháng 12 năm 2011 (chỉ còn khoảng hơn 500,000).</w:t>
      </w:r>
    </w:p>
    <w:p w14:paraId="77144554">
      <w:pPr>
        <w:spacing w:line="360" w:lineRule="auto"/>
        <w:ind w:left="0" w:firstLine="0"/>
        <w:rPr>
          <w:rFonts w:hint="default"/>
        </w:rPr>
      </w:pPr>
      <w:r>
        <w:rPr>
          <w:rFonts w:hint="default"/>
          <w:lang w:val="vi-VN"/>
        </w:rPr>
        <w:t xml:space="preserve">+ </w:t>
      </w:r>
      <w:r>
        <w:rPr>
          <w:rFonts w:hint="default"/>
        </w:rPr>
        <w:t>Dữ liệu không đầy đủ: Rất có thể bộ dữ liệu cho tháng 12/2011 chỉ ghi nhận giao dịch trong một khoảng thời gian ngắn (ví dụ: chỉ tuần đầu tiên của tháng) và không phản ánh toàn bộ hoạt động kinh doanh của tháng đó.</w:t>
      </w:r>
    </w:p>
    <w:p w14:paraId="471294F2">
      <w:pPr>
        <w:spacing w:line="360" w:lineRule="auto"/>
        <w:ind w:left="0" w:firstLine="0"/>
      </w:pPr>
      <w:r>
        <w:rPr>
          <w:rFonts w:hint="default"/>
          <w:lang w:val="vi-VN"/>
        </w:rPr>
        <w:t xml:space="preserve">+ </w:t>
      </w:r>
      <w:r>
        <w:rPr>
          <w:rFonts w:hint="default"/>
        </w:rPr>
        <w:t>Khách hàng đã mua sắm phần lớn vào tháng 11 nên nhu cầu tháng 12 giảm. Tuy nhiên, mức giảm sâu như vậy vẫn là một dấu hiệu cần điều tra thêm.</w:t>
      </w:r>
    </w:p>
    <w:p w14:paraId="7618F086">
      <w:pPr>
        <w:pStyle w:val="4"/>
        <w:shd w:val="clear" w:fill="FFFFFF"/>
        <w:spacing w:line="325" w:lineRule="auto"/>
        <w:rPr>
          <w:rFonts w:ascii="Times New Roman" w:hAnsi="Times New Roman" w:eastAsia="Times New Roman" w:cs="Times New Roman"/>
          <w:rtl w:val="0"/>
        </w:rPr>
      </w:pPr>
      <w:bookmarkStart w:id="19" w:name="_heading=h.ovz81ehun4xs" w:colFirst="0" w:colLast="0"/>
      <w:bookmarkEnd w:id="19"/>
    </w:p>
    <w:p w14:paraId="2AD01730">
      <w:pPr>
        <w:rPr>
          <w:rtl w:val="0"/>
        </w:rPr>
      </w:pPr>
    </w:p>
    <w:p w14:paraId="00000177">
      <w:pPr>
        <w:bidi w:val="0"/>
        <w:rPr>
          <w:rFonts w:hint="default"/>
          <w:b/>
          <w:bCs/>
          <w:rtl w:val="0"/>
          <w:lang w:val="vi-VN"/>
        </w:rPr>
      </w:pPr>
      <w:r>
        <w:rPr>
          <w:b/>
          <w:bCs/>
          <w:rtl w:val="0"/>
        </w:rPr>
        <w:t>2.2</w:t>
      </w:r>
      <w:r>
        <w:rPr>
          <w:rFonts w:hint="default"/>
          <w:b/>
          <w:bCs/>
          <w:rtl w:val="0"/>
          <w:lang w:val="vi-VN"/>
        </w:rPr>
        <w:t xml:space="preserve"> Top 10 quốc gia có doanh thu cao nhất</w:t>
      </w:r>
    </w:p>
    <w:p w14:paraId="422AE8E1">
      <w:pPr>
        <w:bidi w:val="0"/>
        <w:rPr>
          <w:rFonts w:hint="default"/>
          <w:b/>
          <w:bCs/>
          <w:rtl w:val="0"/>
          <w:lang w:val="vi-VN"/>
        </w:rPr>
      </w:pPr>
      <w:r>
        <w:drawing>
          <wp:inline distT="0" distB="0" distL="114300" distR="114300">
            <wp:extent cx="5751195" cy="3775710"/>
            <wp:effectExtent l="0" t="0" r="1905" b="571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15"/>
                    <a:stretch>
                      <a:fillRect/>
                    </a:stretch>
                  </pic:blipFill>
                  <pic:spPr>
                    <a:xfrm>
                      <a:off x="0" y="0"/>
                      <a:ext cx="5751195" cy="3775710"/>
                    </a:xfrm>
                    <a:prstGeom prst="rect">
                      <a:avLst/>
                    </a:prstGeom>
                    <a:noFill/>
                    <a:ln>
                      <a:noFill/>
                    </a:ln>
                  </pic:spPr>
                </pic:pic>
              </a:graphicData>
            </a:graphic>
          </wp:inline>
        </w:drawing>
      </w:r>
    </w:p>
    <w:p w14:paraId="0000017A">
      <w:pPr>
        <w:ind w:left="0" w:firstLine="0"/>
        <w:jc w:val="center"/>
        <w:rPr>
          <w:rFonts w:hint="default"/>
          <w:b/>
          <w:bCs/>
          <w:lang w:val="vi-VN"/>
        </w:rPr>
      </w:pPr>
      <w:r>
        <w:rPr>
          <w:rFonts w:hint="default"/>
          <w:b/>
          <w:bCs/>
          <w:lang w:val="vi-VN"/>
        </w:rPr>
        <w:t>Hình 9: Top các quốc gia có doanh thu cao nhất</w:t>
      </w:r>
    </w:p>
    <w:p w14:paraId="0000017B">
      <w:pPr>
        <w:ind w:left="0" w:firstLine="0"/>
      </w:pPr>
    </w:p>
    <w:p w14:paraId="32DBD467">
      <w:pPr>
        <w:spacing w:line="360" w:lineRule="auto"/>
        <w:ind w:left="0" w:firstLine="0"/>
        <w:rPr>
          <w:rFonts w:hint="default"/>
        </w:rPr>
      </w:pPr>
    </w:p>
    <w:p w14:paraId="62E409EA">
      <w:pPr>
        <w:spacing w:line="360" w:lineRule="auto"/>
        <w:ind w:left="0" w:firstLine="0"/>
        <w:rPr>
          <w:rFonts w:hint="default"/>
        </w:rPr>
      </w:pPr>
      <w:r>
        <w:rPr>
          <w:rFonts w:hint="default"/>
          <w:lang w:val="vi-VN"/>
        </w:rPr>
        <w:t xml:space="preserve">- </w:t>
      </w:r>
      <w:r>
        <w:rPr>
          <w:rFonts w:hint="default"/>
        </w:rPr>
        <w:t>Rủi ro về sự phụ thuộc: Việc phụ thuộc quá lớn vào thị trường UK là một rủi ro chiến lược. Bất kỳ sự suy thoái kinh tế hay thay đổi chính sách nào tại UK cũng sẽ ảnh hưởng nặng nề. Báo cáo cần nhấn mạnh đến việc đa dạng hóa thị trường là một mục tiêu quan trọng.</w:t>
      </w:r>
    </w:p>
    <w:p w14:paraId="4C2A3ABA">
      <w:pPr>
        <w:spacing w:line="360" w:lineRule="auto"/>
        <w:ind w:left="0" w:firstLine="0"/>
        <w:rPr>
          <w:rFonts w:hint="default"/>
        </w:rPr>
      </w:pPr>
    </w:p>
    <w:p w14:paraId="5B320BB6">
      <w:pPr>
        <w:spacing w:line="360" w:lineRule="auto"/>
        <w:ind w:left="0" w:firstLine="0"/>
        <w:rPr>
          <w:rFonts w:hint="default"/>
        </w:rPr>
      </w:pPr>
      <w:r>
        <w:rPr>
          <w:rFonts w:hint="default"/>
          <w:lang w:val="vi-VN"/>
        </w:rPr>
        <w:t xml:space="preserve">- </w:t>
      </w:r>
      <w:r>
        <w:rPr>
          <w:rFonts w:hint="default"/>
        </w:rPr>
        <w:t>Tiềm năng phát triển tại các thị trường lân cận: Sự thành công bước đầu tại Hà Lan, Ireland và Đức cho thấy tiềm năng tăng trưởng rất lớn. Đề xuất:</w:t>
      </w:r>
    </w:p>
    <w:p w14:paraId="6DCA7F4B">
      <w:pPr>
        <w:spacing w:line="360" w:lineRule="auto"/>
        <w:ind w:left="0" w:firstLine="720" w:firstLineChars="0"/>
        <w:rPr>
          <w:rFonts w:hint="default"/>
        </w:rPr>
      </w:pPr>
      <w:r>
        <w:rPr>
          <w:rFonts w:hint="default"/>
          <w:lang w:val="vi-VN"/>
        </w:rPr>
        <w:t xml:space="preserve">+ </w:t>
      </w:r>
      <w:r>
        <w:rPr>
          <w:rFonts w:hint="default"/>
        </w:rPr>
        <w:t>Phân tích sâu hơn: Tìm hiểu xem sản phẩm nào bán chạy nhất tại các thị trường này để xây dựng chiến lược marketing tập trung.</w:t>
      </w:r>
    </w:p>
    <w:p w14:paraId="76D134A4">
      <w:pPr>
        <w:spacing w:line="360" w:lineRule="auto"/>
        <w:ind w:left="0" w:firstLine="720" w:firstLineChars="0"/>
        <w:rPr>
          <w:rFonts w:hint="default"/>
        </w:rPr>
      </w:pPr>
      <w:r>
        <w:rPr>
          <w:rFonts w:hint="default"/>
          <w:lang w:val="vi-VN"/>
        </w:rPr>
        <w:t xml:space="preserve">+ </w:t>
      </w:r>
      <w:r>
        <w:rPr>
          <w:rFonts w:hint="default"/>
        </w:rPr>
        <w:t>Đầu tư có chọn lọc: Dồn nguồn lực marketing và logistics để đẩy mạnh tăng trưởng ở 3-4 thị trường quốc tế hàng đầu thay vì dàn trải.</w:t>
      </w:r>
    </w:p>
    <w:p w14:paraId="16C201AB">
      <w:pPr>
        <w:spacing w:line="360" w:lineRule="auto"/>
        <w:rPr>
          <w:rFonts w:hint="default"/>
          <w:lang w:val="vi-VN"/>
        </w:rPr>
      </w:pPr>
    </w:p>
    <w:p w14:paraId="5B3F8AEF">
      <w:pPr>
        <w:spacing w:line="360" w:lineRule="auto"/>
        <w:rPr>
          <w:rFonts w:hint="default"/>
          <w:lang w:val="vi-VN"/>
        </w:rPr>
      </w:pPr>
    </w:p>
    <w:p w14:paraId="16E25E17">
      <w:pPr>
        <w:spacing w:line="360" w:lineRule="auto"/>
        <w:rPr>
          <w:rFonts w:hint="default"/>
          <w:lang w:val="vi-VN"/>
        </w:rPr>
      </w:pPr>
    </w:p>
    <w:p w14:paraId="4F2EB02B">
      <w:pPr>
        <w:spacing w:line="360" w:lineRule="auto"/>
        <w:rPr>
          <w:rFonts w:hint="default"/>
          <w:lang w:val="vi-VN"/>
        </w:rPr>
      </w:pPr>
    </w:p>
    <w:p w14:paraId="2EBBFC43">
      <w:pPr>
        <w:spacing w:line="360" w:lineRule="auto"/>
        <w:rPr>
          <w:rFonts w:hint="default"/>
          <w:b/>
          <w:bCs/>
          <w:lang w:val="vi-VN"/>
        </w:rPr>
      </w:pPr>
      <w:r>
        <w:rPr>
          <w:rFonts w:hint="default"/>
          <w:b/>
          <w:bCs/>
          <w:lang w:val="vi-VN"/>
        </w:rPr>
        <w:t>2.3 Biểu đồ hộp (Boxplot) để so sánh phân bố doanh thu quốc gia (ngoài UK)</w:t>
      </w:r>
    </w:p>
    <w:p w14:paraId="449FF011">
      <w:pPr>
        <w:spacing w:line="360" w:lineRule="auto"/>
        <w:rPr>
          <w:rFonts w:hint="default"/>
        </w:rPr>
      </w:pPr>
      <w:r>
        <w:drawing>
          <wp:inline distT="0" distB="0" distL="114300" distR="114300">
            <wp:extent cx="5744845" cy="3349625"/>
            <wp:effectExtent l="0" t="0" r="8255" b="3175"/>
            <wp:docPr id="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5"/>
                    <pic:cNvPicPr>
                      <a:picLocks noChangeAspect="1"/>
                    </pic:cNvPicPr>
                  </pic:nvPicPr>
                  <pic:blipFill>
                    <a:blip r:embed="rId16"/>
                    <a:stretch>
                      <a:fillRect/>
                    </a:stretch>
                  </pic:blipFill>
                  <pic:spPr>
                    <a:xfrm>
                      <a:off x="0" y="0"/>
                      <a:ext cx="5744845" cy="3349625"/>
                    </a:xfrm>
                    <a:prstGeom prst="rect">
                      <a:avLst/>
                    </a:prstGeom>
                    <a:noFill/>
                    <a:ln>
                      <a:noFill/>
                    </a:ln>
                  </pic:spPr>
                </pic:pic>
              </a:graphicData>
            </a:graphic>
          </wp:inline>
        </w:drawing>
      </w:r>
    </w:p>
    <w:p w14:paraId="2052F430">
      <w:pPr>
        <w:spacing w:line="360" w:lineRule="auto"/>
        <w:jc w:val="center"/>
        <w:rPr>
          <w:rFonts w:hint="default"/>
          <w:b/>
          <w:bCs/>
          <w:lang w:val="vi-VN"/>
        </w:rPr>
      </w:pPr>
      <w:r>
        <w:rPr>
          <w:rFonts w:hint="default"/>
          <w:b/>
          <w:bCs/>
          <w:lang w:val="vi-VN"/>
        </w:rPr>
        <w:t>Hình 10: Phân bố Doanh thu theo quốc gia ngoài UK</w:t>
      </w:r>
    </w:p>
    <w:p w14:paraId="4B3B0F9F">
      <w:pPr>
        <w:spacing w:line="360" w:lineRule="auto"/>
        <w:jc w:val="both"/>
        <w:rPr>
          <w:rFonts w:hint="default"/>
          <w:b w:val="0"/>
          <w:bCs w:val="0"/>
          <w:lang w:val="vi-VN"/>
        </w:rPr>
      </w:pPr>
    </w:p>
    <w:p w14:paraId="14048392">
      <w:pPr>
        <w:numPr>
          <w:ilvl w:val="0"/>
          <w:numId w:val="12"/>
        </w:numPr>
        <w:spacing w:line="360" w:lineRule="auto"/>
        <w:ind w:left="420" w:leftChars="0" w:hanging="420" w:firstLineChars="0"/>
        <w:jc w:val="both"/>
        <w:rPr>
          <w:rFonts w:hint="default"/>
          <w:b/>
          <w:bCs/>
          <w:lang w:val="vi-VN"/>
        </w:rPr>
      </w:pPr>
      <w:r>
        <w:rPr>
          <w:rFonts w:hint="default"/>
          <w:b/>
          <w:bCs/>
          <w:lang w:val="vi-VN"/>
        </w:rPr>
        <w:t>Sự khác biệt về mức chi tiêu phổ biến:</w:t>
      </w:r>
    </w:p>
    <w:p w14:paraId="3EE0876F">
      <w:pPr>
        <w:spacing w:line="360" w:lineRule="auto"/>
        <w:jc w:val="both"/>
        <w:rPr>
          <w:rFonts w:hint="default"/>
          <w:b w:val="0"/>
          <w:bCs w:val="0"/>
          <w:lang w:val="vi-VN"/>
        </w:rPr>
      </w:pPr>
      <w:r>
        <w:rPr>
          <w:rFonts w:hint="default"/>
          <w:b w:val="0"/>
          <w:bCs w:val="0"/>
          <w:lang w:val="vi-VN"/>
        </w:rPr>
        <w:t>- Úc (Australia) và Hà Lan (Netherlands) có "hộp" (đại diện cho 50% số đơn hàng ở giữa) lớn hơn và nằm ở vị trí cao hơn so với các nước còn lại. Điều này cho thấy khách hàng ở Úc và Hà Lan có xu hướng chi tiêu cho mỗi đơn hàng cao hơn và đa dạng hơn. Mức giá của các đơn hàng "điển hình" ở hai quốc gia này cao hơn so với Pháp và Đức.</w:t>
      </w:r>
    </w:p>
    <w:p w14:paraId="6AA7AD9D">
      <w:pPr>
        <w:spacing w:line="360" w:lineRule="auto"/>
        <w:jc w:val="both"/>
        <w:rPr>
          <w:rFonts w:hint="default"/>
          <w:b w:val="0"/>
          <w:bCs w:val="0"/>
          <w:lang w:val="vi-VN"/>
        </w:rPr>
      </w:pPr>
      <w:r>
        <w:rPr>
          <w:rFonts w:hint="default"/>
          <w:b w:val="0"/>
          <w:bCs w:val="0"/>
          <w:lang w:val="vi-VN"/>
        </w:rPr>
        <w:t>- Thị trường có mức chi tiêu thấp và ổn định: Pháp (France) và Đức (Germany) có hộp rất hẹp và nằm gần mức 0. Phần lớn các đơn hàng ở hai quốc gia này có giá trị thấp và ít biến động. Khách hàng ở đây có thể chủ yếu mua các mặt hàng nhỏ, giá rẻ.</w:t>
      </w:r>
    </w:p>
    <w:p w14:paraId="14B90394">
      <w:pPr>
        <w:spacing w:line="360" w:lineRule="auto"/>
        <w:jc w:val="both"/>
        <w:rPr>
          <w:rFonts w:hint="default" w:ascii="Times New Roman" w:hAnsi="Times New Roman" w:cs="Times New Roman"/>
          <w:b w:val="0"/>
          <w:bCs w:val="0"/>
          <w:sz w:val="26"/>
          <w:szCs w:val="26"/>
          <w:lang w:val="vi-VN"/>
        </w:rPr>
      </w:pPr>
      <w:r>
        <w:rPr>
          <w:rFonts w:hint="default"/>
          <w:b w:val="0"/>
          <w:bCs w:val="0"/>
          <w:lang w:val="vi-VN"/>
        </w:rPr>
        <w:t xml:space="preserve">- Tất cả năm quốc gia đều có rất nhiều điểm tròn nằm bên ngoài "râu" của hộp, kéo dài lên các mức giá trị rất cao (trên 500, 1000, thậm chí gần 1750). </w:t>
      </w:r>
      <w:r>
        <w:rPr>
          <w:rFonts w:hint="default" w:ascii="Times New Roman" w:hAnsi="Times New Roman" w:eastAsia="SimSun" w:cs="Times New Roman"/>
          <w:sz w:val="26"/>
          <w:szCs w:val="26"/>
        </w:rPr>
        <w:t>Đây là những đơn hàng "khủng", có giá trị cao bất thường. Sự tồn tại của chúng cho thấy ở mỗi thị trường đều có một nhóm nhỏ khách hàng sẵn sàng chi tiêu rất mạnh tay. Đây là những khách hàng cực kỳ giá trị.</w:t>
      </w:r>
    </w:p>
    <w:p w14:paraId="2C7E7437">
      <w:pPr>
        <w:spacing w:line="360" w:lineRule="auto"/>
        <w:jc w:val="both"/>
        <w:rPr>
          <w:rFonts w:hint="default"/>
          <w:b/>
          <w:bCs/>
          <w:lang w:val="vi-VN"/>
        </w:rPr>
      </w:pPr>
    </w:p>
    <w:p w14:paraId="65727364">
      <w:pPr>
        <w:spacing w:line="360" w:lineRule="auto"/>
        <w:jc w:val="both"/>
        <w:rPr>
          <w:rFonts w:hint="default"/>
          <w:b/>
          <w:bCs/>
          <w:lang w:val="vi-VN"/>
        </w:rPr>
      </w:pPr>
    </w:p>
    <w:p w14:paraId="7206E15C">
      <w:pPr>
        <w:spacing w:line="360" w:lineRule="auto"/>
        <w:jc w:val="both"/>
        <w:rPr>
          <w:rFonts w:hint="default"/>
          <w:b/>
          <w:bCs/>
          <w:lang w:val="vi-VN"/>
        </w:rPr>
      </w:pPr>
    </w:p>
    <w:p w14:paraId="0000017C">
      <w:pPr>
        <w:bidi w:val="0"/>
        <w:rPr>
          <w:rFonts w:hint="default"/>
          <w:b/>
          <w:bCs/>
          <w:rtl w:val="0"/>
          <w:lang w:val="vi-VN"/>
        </w:rPr>
      </w:pPr>
      <w:bookmarkStart w:id="20" w:name="_heading=h.nf2tjudfn06e" w:colFirst="0" w:colLast="0"/>
      <w:bookmarkEnd w:id="20"/>
      <w:r>
        <w:rPr>
          <w:rFonts w:hint="default"/>
          <w:b/>
          <w:bCs/>
          <w:rtl w:val="0"/>
          <w:lang w:val="vi-VN"/>
        </w:rPr>
        <w:t>2.4</w:t>
      </w:r>
      <w:r>
        <w:rPr>
          <w:b/>
          <w:bCs/>
          <w:rtl w:val="0"/>
        </w:rPr>
        <w:t xml:space="preserve"> </w:t>
      </w:r>
      <w:r>
        <w:rPr>
          <w:rFonts w:hint="default"/>
          <w:b/>
          <w:bCs/>
          <w:rtl w:val="0"/>
          <w:lang w:val="vi-VN"/>
        </w:rPr>
        <w:t>Những sản phẩm bán chạy nhất</w:t>
      </w:r>
    </w:p>
    <w:p w14:paraId="587624BE">
      <w:pPr>
        <w:bidi w:val="0"/>
        <w:rPr>
          <w:rtl w:val="0"/>
        </w:rPr>
      </w:pPr>
      <w:r>
        <w:drawing>
          <wp:inline distT="0" distB="0" distL="114300" distR="114300">
            <wp:extent cx="5749290" cy="3554730"/>
            <wp:effectExtent l="0" t="0" r="3810" b="762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pic:cNvPicPr>
                      <a:picLocks noChangeAspect="1"/>
                    </pic:cNvPicPr>
                  </pic:nvPicPr>
                  <pic:blipFill>
                    <a:blip r:embed="rId17"/>
                    <a:stretch>
                      <a:fillRect/>
                    </a:stretch>
                  </pic:blipFill>
                  <pic:spPr>
                    <a:xfrm>
                      <a:off x="0" y="0"/>
                      <a:ext cx="5749290" cy="3554730"/>
                    </a:xfrm>
                    <a:prstGeom prst="rect">
                      <a:avLst/>
                    </a:prstGeom>
                    <a:noFill/>
                    <a:ln>
                      <a:noFill/>
                    </a:ln>
                  </pic:spPr>
                </pic:pic>
              </a:graphicData>
            </a:graphic>
          </wp:inline>
        </w:drawing>
      </w:r>
    </w:p>
    <w:p w14:paraId="3244CF93">
      <w:pPr>
        <w:bidi w:val="0"/>
        <w:jc w:val="center"/>
        <w:rPr>
          <w:rFonts w:hint="default"/>
          <w:b/>
          <w:bCs/>
          <w:rtl w:val="0"/>
          <w:lang w:val="vi-VN"/>
        </w:rPr>
      </w:pPr>
      <w:bookmarkStart w:id="21" w:name="_heading=h.385of2o8pv3p" w:colFirst="0" w:colLast="0"/>
      <w:bookmarkEnd w:id="21"/>
      <w:r>
        <w:rPr>
          <w:rFonts w:hint="default"/>
          <w:b/>
          <w:bCs/>
          <w:rtl w:val="0"/>
          <w:lang w:val="vi-VN"/>
        </w:rPr>
        <w:t>Hình 11: Top 10 sản phẩm bán chạy nhất</w:t>
      </w:r>
    </w:p>
    <w:p w14:paraId="3A74211E">
      <w:pPr>
        <w:bidi w:val="0"/>
        <w:jc w:val="both"/>
        <w:rPr>
          <w:rFonts w:hint="default"/>
          <w:rtl w:val="0"/>
          <w:lang w:val="vi-VN"/>
        </w:rPr>
      </w:pPr>
    </w:p>
    <w:p w14:paraId="58567ECE">
      <w:pPr>
        <w:bidi w:val="0"/>
        <w:jc w:val="both"/>
        <w:rPr>
          <w:rFonts w:hint="default"/>
          <w:rtl w:val="0"/>
          <w:lang w:val="vi-VN"/>
        </w:rPr>
      </w:pPr>
    </w:p>
    <w:p w14:paraId="6586C951">
      <w:pPr>
        <w:bidi w:val="0"/>
        <w:spacing w:line="360" w:lineRule="auto"/>
        <w:jc w:val="both"/>
        <w:rPr>
          <w:rFonts w:hint="default"/>
          <w:rtl w:val="0"/>
          <w:lang w:val="vi-VN"/>
        </w:rPr>
      </w:pPr>
      <w:r>
        <w:rPr>
          <w:rFonts w:hint="default"/>
          <w:rtl w:val="0"/>
          <w:lang w:val="vi-VN"/>
        </w:rPr>
        <w:t>- Hầu hết các sản phẩm trong top 10 đều có đặc điểm chung là  đồ trang trí, đồ gia dụng, văn phòng phẩm.</w:t>
      </w:r>
      <w:r>
        <w:rPr>
          <w:rFonts w:hint="default" w:ascii="Times New Roman" w:hAnsi="Times New Roman" w:eastAsia="SimSun" w:cs="Times New Roman"/>
          <w:sz w:val="26"/>
          <w:szCs w:val="26"/>
        </w:rPr>
        <w:t xml:space="preserve">Đây </w:t>
      </w:r>
      <w:r>
        <w:rPr>
          <w:rFonts w:hint="default" w:ascii="Times New Roman" w:hAnsi="Times New Roman" w:eastAsia="SimSun" w:cs="Times New Roman"/>
          <w:sz w:val="26"/>
          <w:szCs w:val="26"/>
          <w:lang w:val="vi-VN"/>
        </w:rPr>
        <w:t>là những</w:t>
      </w:r>
      <w:r>
        <w:rPr>
          <w:rFonts w:hint="default" w:ascii="Times New Roman" w:hAnsi="Times New Roman" w:eastAsia="SimSun" w:cs="Times New Roman"/>
          <w:sz w:val="26"/>
          <w:szCs w:val="26"/>
        </w:rPr>
        <w:t xml:space="preserve"> sản phẩm đặc trưng, giá rẻ và được yêu thích rộng rãi.</w:t>
      </w:r>
    </w:p>
    <w:p w14:paraId="4AEC87E7">
      <w:pPr>
        <w:bidi w:val="0"/>
        <w:spacing w:line="360" w:lineRule="auto"/>
        <w:jc w:val="both"/>
        <w:rPr>
          <w:rFonts w:hint="default"/>
          <w:rtl w:val="0"/>
          <w:lang w:val="vi-VN"/>
        </w:rPr>
      </w:pPr>
      <w:r>
        <w:rPr>
          <w:rFonts w:hint="default"/>
          <w:rtl w:val="0"/>
          <w:lang w:val="vi-VN"/>
        </w:rPr>
        <w:t>- Sự vắng mặt của các mặt hàng giá trị cao: Không có sản phẩm nào trong danh sách này có vẻ là một mặt hàng đắt tiền. Điều này cũng cho thấy rằng số lượng bán ra cao không đồng nghĩa với doanh thu cao.</w:t>
      </w:r>
    </w:p>
    <w:p w14:paraId="4FCBF5E3">
      <w:pPr>
        <w:bidi w:val="0"/>
        <w:spacing w:line="360" w:lineRule="auto"/>
        <w:jc w:val="both"/>
        <w:rPr>
          <w:rFonts w:hint="default"/>
          <w:rtl w:val="0"/>
          <w:lang w:val="vi-VN"/>
        </w:rPr>
      </w:pPr>
    </w:p>
    <w:p w14:paraId="745D1592">
      <w:pPr>
        <w:bidi w:val="0"/>
        <w:spacing w:line="360" w:lineRule="auto"/>
        <w:jc w:val="both"/>
        <w:rPr>
          <w:rFonts w:hint="default"/>
          <w:rtl w:val="0"/>
          <w:lang w:val="vi-VN"/>
        </w:rPr>
      </w:pPr>
    </w:p>
    <w:p w14:paraId="1FD986E1">
      <w:pPr>
        <w:bidi w:val="0"/>
        <w:spacing w:line="360" w:lineRule="auto"/>
        <w:jc w:val="both"/>
        <w:rPr>
          <w:rFonts w:hint="default"/>
          <w:rtl w:val="0"/>
          <w:lang w:val="vi-VN"/>
        </w:rPr>
      </w:pPr>
    </w:p>
    <w:p w14:paraId="5CD0458C">
      <w:pPr>
        <w:bidi w:val="0"/>
        <w:spacing w:line="360" w:lineRule="auto"/>
        <w:jc w:val="both"/>
        <w:rPr>
          <w:rFonts w:hint="default"/>
          <w:rtl w:val="0"/>
          <w:lang w:val="vi-VN"/>
        </w:rPr>
      </w:pPr>
    </w:p>
    <w:p w14:paraId="7930F8C9">
      <w:pPr>
        <w:bidi w:val="0"/>
        <w:spacing w:line="360" w:lineRule="auto"/>
        <w:jc w:val="both"/>
        <w:rPr>
          <w:rFonts w:hint="default"/>
          <w:rtl w:val="0"/>
          <w:lang w:val="vi-VN"/>
        </w:rPr>
      </w:pPr>
    </w:p>
    <w:p w14:paraId="39BF215F">
      <w:pPr>
        <w:bidi w:val="0"/>
        <w:spacing w:line="360" w:lineRule="auto"/>
        <w:jc w:val="both"/>
        <w:rPr>
          <w:rFonts w:hint="default"/>
          <w:rtl w:val="0"/>
          <w:lang w:val="vi-VN"/>
        </w:rPr>
      </w:pPr>
    </w:p>
    <w:p w14:paraId="5FD9CA96">
      <w:pPr>
        <w:bidi w:val="0"/>
        <w:spacing w:line="360" w:lineRule="auto"/>
        <w:jc w:val="both"/>
        <w:rPr>
          <w:rFonts w:hint="default"/>
          <w:rtl w:val="0"/>
          <w:lang w:val="vi-VN"/>
        </w:rPr>
      </w:pPr>
    </w:p>
    <w:p w14:paraId="3C22DCC1">
      <w:pPr>
        <w:bidi w:val="0"/>
        <w:spacing w:line="360" w:lineRule="auto"/>
        <w:jc w:val="both"/>
        <w:rPr>
          <w:rFonts w:hint="default"/>
          <w:rtl w:val="0"/>
          <w:lang w:val="vi-VN"/>
        </w:rPr>
      </w:pPr>
    </w:p>
    <w:p w14:paraId="249D16D9">
      <w:pPr>
        <w:bidi w:val="0"/>
        <w:spacing w:line="360" w:lineRule="auto"/>
        <w:jc w:val="both"/>
        <w:rPr>
          <w:rFonts w:hint="default"/>
          <w:rtl w:val="0"/>
          <w:lang w:val="vi-VN"/>
        </w:rPr>
      </w:pPr>
    </w:p>
    <w:p w14:paraId="24D4B356">
      <w:pPr>
        <w:bidi w:val="0"/>
        <w:spacing w:line="360" w:lineRule="auto"/>
        <w:jc w:val="both"/>
        <w:rPr>
          <w:rFonts w:hint="default"/>
          <w:rtl w:val="0"/>
          <w:lang w:val="vi-VN"/>
        </w:rPr>
      </w:pPr>
    </w:p>
    <w:p w14:paraId="0000017D">
      <w:pPr>
        <w:bidi w:val="0"/>
        <w:spacing w:line="360" w:lineRule="auto"/>
        <w:rPr>
          <w:rFonts w:hint="default"/>
          <w:b/>
          <w:bCs/>
          <w:lang w:val="vi-VN"/>
        </w:rPr>
      </w:pPr>
      <w:r>
        <w:rPr>
          <w:rFonts w:hint="default"/>
          <w:b/>
          <w:bCs/>
          <w:rtl w:val="0"/>
          <w:lang w:val="vi-VN"/>
        </w:rPr>
        <w:t>2.5</w:t>
      </w:r>
      <w:r>
        <w:rPr>
          <w:b/>
          <w:bCs/>
          <w:rtl w:val="0"/>
        </w:rPr>
        <w:t xml:space="preserve"> </w:t>
      </w:r>
      <w:r>
        <w:rPr>
          <w:rFonts w:hint="default"/>
          <w:b/>
          <w:bCs/>
          <w:rtl w:val="0"/>
          <w:lang w:val="vi-VN"/>
        </w:rPr>
        <w:t>Số lượng đơn hàng trong ngày theo giờ:</w:t>
      </w:r>
    </w:p>
    <w:p w14:paraId="00000180">
      <w:pPr>
        <w:ind w:left="0" w:firstLine="0"/>
      </w:pPr>
      <w:r>
        <w:drawing>
          <wp:inline distT="0" distB="0" distL="114300" distR="114300">
            <wp:extent cx="5742940" cy="2864485"/>
            <wp:effectExtent l="0" t="0" r="635" b="2540"/>
            <wp:docPr id="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1"/>
                    <pic:cNvPicPr>
                      <a:picLocks noChangeAspect="1"/>
                    </pic:cNvPicPr>
                  </pic:nvPicPr>
                  <pic:blipFill>
                    <a:blip r:embed="rId18"/>
                    <a:stretch>
                      <a:fillRect/>
                    </a:stretch>
                  </pic:blipFill>
                  <pic:spPr>
                    <a:xfrm>
                      <a:off x="0" y="0"/>
                      <a:ext cx="5742940" cy="2864485"/>
                    </a:xfrm>
                    <a:prstGeom prst="rect">
                      <a:avLst/>
                    </a:prstGeom>
                    <a:noFill/>
                    <a:ln>
                      <a:noFill/>
                    </a:ln>
                  </pic:spPr>
                </pic:pic>
              </a:graphicData>
            </a:graphic>
          </wp:inline>
        </w:drawing>
      </w:r>
    </w:p>
    <w:p w14:paraId="3833CEEA">
      <w:pPr>
        <w:pStyle w:val="4"/>
        <w:shd w:val="clear" w:fill="FFFFFF"/>
        <w:spacing w:line="325" w:lineRule="auto"/>
        <w:jc w:val="center"/>
        <w:rPr>
          <w:rFonts w:hint="default" w:ascii="Times New Roman" w:hAnsi="Times New Roman" w:eastAsia="Times New Roman" w:cs="Times New Roman"/>
          <w:rtl w:val="0"/>
          <w:lang w:val="vi-VN"/>
        </w:rPr>
      </w:pPr>
      <w:bookmarkStart w:id="22" w:name="_heading=h.wgnnmkk1tach" w:colFirst="0" w:colLast="0"/>
      <w:bookmarkEnd w:id="22"/>
      <w:r>
        <w:rPr>
          <w:rFonts w:hint="default" w:ascii="Times New Roman" w:hAnsi="Times New Roman" w:eastAsia="Times New Roman" w:cs="Times New Roman"/>
          <w:rtl w:val="0"/>
          <w:lang w:val="vi-VN"/>
        </w:rPr>
        <w:t>Hình 12: Số lượng đơn hàng trong ngày theo giờ</w:t>
      </w:r>
    </w:p>
    <w:p w14:paraId="77361167">
      <w:pPr>
        <w:spacing w:line="360" w:lineRule="auto"/>
        <w:rPr>
          <w:rFonts w:hint="default"/>
          <w:rtl w:val="0"/>
          <w:lang w:val="vi-VN"/>
        </w:rPr>
      </w:pPr>
      <w:r>
        <w:rPr>
          <w:rFonts w:hint="default"/>
          <w:b/>
          <w:bCs/>
          <w:rtl w:val="0"/>
          <w:lang w:val="vi-VN"/>
        </w:rPr>
        <w:t xml:space="preserve">- Giờ cao điểm: </w:t>
      </w:r>
      <w:r>
        <w:rPr>
          <w:rFonts w:hint="default"/>
          <w:rtl w:val="0"/>
          <w:lang w:val="vi-VN"/>
        </w:rPr>
        <w:t>Lượng đơn hàng bắt đầu tăng mạnh từ 10 giờ sáng và đạt đỉnh tuyệt đối vào lúc 12 giờ trưa.</w:t>
      </w:r>
    </w:p>
    <w:p w14:paraId="6C428877">
      <w:pPr>
        <w:spacing w:line="360" w:lineRule="auto"/>
        <w:rPr>
          <w:rFonts w:hint="default"/>
          <w:rtl w:val="0"/>
          <w:lang w:val="vi-VN"/>
        </w:rPr>
      </w:pPr>
      <w:r>
        <w:rPr>
          <w:rFonts w:hint="default"/>
          <w:rtl w:val="0"/>
          <w:lang w:val="vi-VN"/>
        </w:rPr>
        <w:t>+ Khung giờ vàng kéo dài từ 11 giờ sáng đến 15:00 giờ, chiếm phần lớn tổng số đơn hàng trong ngày.</w:t>
      </w:r>
    </w:p>
    <w:p w14:paraId="6718E769">
      <w:pPr>
        <w:spacing w:line="360" w:lineRule="auto"/>
        <w:rPr>
          <w:rFonts w:hint="default"/>
          <w:rtl w:val="0"/>
          <w:lang w:val="vi-VN"/>
        </w:rPr>
      </w:pPr>
      <w:r>
        <w:rPr>
          <w:rFonts w:hint="default"/>
          <w:rtl w:val="0"/>
          <w:lang w:val="vi-VN"/>
        </w:rPr>
        <w:t>+ Điều này hoàn toàn phù hợp với lịch trình sinh hoạt phổ biến. 12 giờ trưa là giờ nghỉ trưa của đa số nhân viên văn phòng và người lao động, họ tận dụng thời gian này để mua sắm. Khung giờ đầu giờ chiều cũng là lúc mọi người có thời gian rảnh rỗi hơn sau khi đã giải quyết các công việc buổi sáng.</w:t>
      </w:r>
    </w:p>
    <w:p w14:paraId="4C7EC5DF">
      <w:pPr>
        <w:rPr>
          <w:rFonts w:hint="default"/>
          <w:rtl w:val="0"/>
          <w:lang w:val="vi-VN"/>
        </w:rPr>
      </w:pPr>
    </w:p>
    <w:p w14:paraId="59206746">
      <w:pPr>
        <w:spacing w:line="360" w:lineRule="auto"/>
        <w:rPr>
          <w:rFonts w:hint="default"/>
          <w:rtl w:val="0"/>
          <w:lang w:val="vi-VN"/>
        </w:rPr>
      </w:pPr>
      <w:r>
        <w:rPr>
          <w:rFonts w:hint="default"/>
          <w:b/>
          <w:bCs/>
          <w:rtl w:val="0"/>
          <w:lang w:val="vi-VN"/>
        </w:rPr>
        <w:t xml:space="preserve">- Giờ thấp điểm: </w:t>
      </w:r>
      <w:r>
        <w:rPr>
          <w:rFonts w:hint="default"/>
          <w:rtl w:val="0"/>
          <w:lang w:val="vi-VN"/>
        </w:rPr>
        <w:t>Lượng đơn hàng rất thấp vào buổi sáng trước 9 giờ và giảm mạnh sau 16 giờ chiều. Vì buổi sáng là thời gian di chuyển và bắt đầu công việc, trong khi chiều tối là thời gian tan làm và dành cho gia đình, do đó nhu cầu mua sắm trực tuyến giảm đi.</w:t>
      </w:r>
    </w:p>
    <w:p w14:paraId="00000181">
      <w:pPr>
        <w:pStyle w:val="4"/>
        <w:shd w:val="clear" w:fill="FFFFFF"/>
        <w:spacing w:line="325" w:lineRule="auto"/>
        <w:rPr>
          <w:rFonts w:hint="default" w:ascii="Times New Roman" w:hAnsi="Times New Roman" w:eastAsia="Times New Roman" w:cs="Times New Roman"/>
          <w:lang w:val="vi-VN"/>
        </w:rPr>
      </w:pPr>
      <w:r>
        <w:rPr>
          <w:rFonts w:hint="default" w:ascii="Times New Roman" w:hAnsi="Times New Roman" w:eastAsia="Times New Roman" w:cs="Times New Roman"/>
          <w:rtl w:val="0"/>
          <w:lang w:val="vi-VN"/>
        </w:rPr>
        <w:t>2.6</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vi-VN"/>
        </w:rPr>
        <w:t>Số lượng đơn hàng theo ngày trong tuần</w:t>
      </w:r>
    </w:p>
    <w:p w14:paraId="00000184">
      <w:pPr>
        <w:ind w:left="0" w:firstLine="0"/>
      </w:pPr>
      <w:r>
        <w:drawing>
          <wp:inline distT="0" distB="0" distL="114300" distR="114300">
            <wp:extent cx="5747385" cy="2826385"/>
            <wp:effectExtent l="0" t="0" r="5715" b="254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2"/>
                    <pic:cNvPicPr>
                      <a:picLocks noChangeAspect="1"/>
                    </pic:cNvPicPr>
                  </pic:nvPicPr>
                  <pic:blipFill>
                    <a:blip r:embed="rId19"/>
                    <a:stretch>
                      <a:fillRect/>
                    </a:stretch>
                  </pic:blipFill>
                  <pic:spPr>
                    <a:xfrm>
                      <a:off x="0" y="0"/>
                      <a:ext cx="5747385" cy="2826385"/>
                    </a:xfrm>
                    <a:prstGeom prst="rect">
                      <a:avLst/>
                    </a:prstGeom>
                    <a:noFill/>
                    <a:ln>
                      <a:noFill/>
                    </a:ln>
                  </pic:spPr>
                </pic:pic>
              </a:graphicData>
            </a:graphic>
          </wp:inline>
        </w:drawing>
      </w:r>
    </w:p>
    <w:p w14:paraId="00000187">
      <w:pPr>
        <w:ind w:left="0" w:firstLine="0"/>
        <w:jc w:val="center"/>
        <w:rPr>
          <w:rFonts w:hint="default"/>
          <w:b/>
          <w:bCs/>
          <w:lang w:val="vi-VN"/>
        </w:rPr>
      </w:pPr>
      <w:r>
        <w:rPr>
          <w:rFonts w:hint="default"/>
          <w:b/>
          <w:bCs/>
          <w:lang w:val="vi-VN"/>
        </w:rPr>
        <w:t>Hình 13: Số lượng đơn hàng theo ngày trong tuần</w:t>
      </w:r>
    </w:p>
    <w:p w14:paraId="4F0AF354">
      <w:pPr>
        <w:ind w:left="0" w:firstLine="0"/>
        <w:jc w:val="both"/>
        <w:rPr>
          <w:rFonts w:hint="default"/>
          <w:lang w:val="vi-VN"/>
        </w:rPr>
      </w:pPr>
    </w:p>
    <w:p w14:paraId="5F819E26">
      <w:pPr>
        <w:spacing w:line="360" w:lineRule="auto"/>
        <w:ind w:left="0" w:firstLine="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 xml:space="preserve">Lượng đơn hàng giảm mạnh vào </w:t>
      </w:r>
      <w:r>
        <w:rPr>
          <w:rFonts w:hint="default" w:ascii="Times New Roman" w:hAnsi="Times New Roman" w:eastAsia="SimSun" w:cs="Times New Roman"/>
          <w:sz w:val="26"/>
          <w:szCs w:val="26"/>
          <w:lang w:val="vi-VN"/>
        </w:rPr>
        <w:t>t</w:t>
      </w:r>
      <w:r>
        <w:rPr>
          <w:rFonts w:hint="default" w:ascii="Times New Roman" w:hAnsi="Times New Roman" w:eastAsia="SimSun" w:cs="Times New Roman"/>
          <w:sz w:val="26"/>
          <w:szCs w:val="26"/>
        </w:rPr>
        <w:t xml:space="preserve">hứ </w:t>
      </w:r>
      <w:r>
        <w:rPr>
          <w:rFonts w:hint="default" w:ascii="Times New Roman" w:hAnsi="Times New Roman" w:eastAsia="SimSun" w:cs="Times New Roman"/>
          <w:sz w:val="26"/>
          <w:szCs w:val="26"/>
          <w:lang w:val="vi-VN"/>
        </w:rPr>
        <w:t>s</w:t>
      </w:r>
      <w:r>
        <w:rPr>
          <w:rFonts w:hint="default" w:ascii="Times New Roman" w:hAnsi="Times New Roman" w:eastAsia="SimSun" w:cs="Times New Roman"/>
          <w:sz w:val="26"/>
          <w:szCs w:val="26"/>
        </w:rPr>
        <w:t>áu</w:t>
      </w:r>
      <w:r>
        <w:rPr>
          <w:rFonts w:hint="default" w:ascii="Times New Roman" w:hAnsi="Times New Roman" w:eastAsia="SimSun" w:cs="Times New Roman"/>
          <w:sz w:val="26"/>
          <w:szCs w:val="26"/>
          <w:lang w:val="vi-VN"/>
        </w:rPr>
        <w:t xml:space="preserve"> và đặc biệt là thứ bảy không có bất cứ đơn hàng nào. Điều này cho thấy có nhiều khả năng như lỗi dữ liệu (sau khi xóa bớt), công ty không xử lý/vận chuyển vào ngày thứ 7 hoặc là do khách hàng là các doanh nghiệp không hoạt động vào thứ 7.</w:t>
      </w:r>
    </w:p>
    <w:p w14:paraId="52B7DAEA">
      <w:pPr>
        <w:spacing w:line="360" w:lineRule="auto"/>
        <w:ind w:left="0" w:firstLine="0"/>
        <w:jc w:val="both"/>
        <w:rPr>
          <w:rFonts w:hint="default" w:ascii="Times New Roman" w:hAnsi="Times New Roman" w:eastAsia="SimSun" w:cs="Times New Roman"/>
          <w:sz w:val="26"/>
          <w:szCs w:val="26"/>
          <w:lang w:val="vi-VN"/>
        </w:rPr>
      </w:pPr>
    </w:p>
    <w:p w14:paraId="435E6618">
      <w:pPr>
        <w:spacing w:line="360" w:lineRule="auto"/>
        <w:ind w:left="0" w:firstLine="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Qua đó cần phải xác định lại đối tượng khách hàng, chính sách làm việc vào thứ 7 vì đây là ngày mua sắm cao điểm của khách hàng cá nhân, marketing theo ngày, nhất là thứ 5 nhắm vào ngày có lượng khách hàng mua sắm cao nhất.</w:t>
      </w:r>
    </w:p>
    <w:p w14:paraId="2F1814E2">
      <w:pPr>
        <w:ind w:left="0" w:firstLine="0"/>
        <w:jc w:val="both"/>
        <w:rPr>
          <w:rFonts w:hint="default" w:ascii="Times New Roman" w:hAnsi="Times New Roman" w:eastAsia="SimSun" w:cs="Times New Roman"/>
          <w:sz w:val="26"/>
          <w:szCs w:val="26"/>
          <w:lang w:val="vi-VN"/>
        </w:rPr>
      </w:pPr>
    </w:p>
    <w:p w14:paraId="4EC1F891">
      <w:pPr>
        <w:ind w:left="0" w:firstLine="0"/>
        <w:jc w:val="both"/>
        <w:rPr>
          <w:rFonts w:hint="default" w:ascii="Times New Roman" w:hAnsi="Times New Roman" w:eastAsia="SimSun" w:cs="Times New Roman"/>
          <w:sz w:val="26"/>
          <w:szCs w:val="26"/>
          <w:lang w:val="vi-VN"/>
        </w:rPr>
      </w:pPr>
    </w:p>
    <w:p w14:paraId="03179F28">
      <w:pPr>
        <w:ind w:left="0" w:firstLine="0"/>
        <w:jc w:val="both"/>
        <w:rPr>
          <w:rFonts w:hint="default" w:ascii="Times New Roman" w:hAnsi="Times New Roman" w:eastAsia="SimSun" w:cs="Times New Roman"/>
          <w:sz w:val="26"/>
          <w:szCs w:val="26"/>
          <w:lang w:val="vi-VN"/>
        </w:rPr>
      </w:pPr>
    </w:p>
    <w:p w14:paraId="00000188">
      <w:pPr>
        <w:pStyle w:val="4"/>
        <w:shd w:val="clear" w:fill="FFFFFF"/>
        <w:spacing w:line="325" w:lineRule="auto"/>
        <w:rPr>
          <w:rFonts w:ascii="Times New Roman" w:hAnsi="Times New Roman" w:eastAsia="Times New Roman" w:cs="Times New Roman"/>
        </w:rPr>
      </w:pPr>
      <w:bookmarkStart w:id="23" w:name="_heading=h.qgajiwemkgkx" w:colFirst="0" w:colLast="0"/>
      <w:bookmarkEnd w:id="23"/>
      <w:r>
        <w:rPr>
          <w:rFonts w:hint="default" w:ascii="Times New Roman" w:hAnsi="Times New Roman" w:eastAsia="Times New Roman" w:cs="Times New Roman"/>
          <w:rtl w:val="0"/>
          <w:lang w:val="vi-VN"/>
        </w:rPr>
        <w:t>2.7</w:t>
      </w:r>
      <w:r>
        <w:rPr>
          <w:rFonts w:ascii="Times New Roman" w:hAnsi="Times New Roman" w:eastAsia="Times New Roman" w:cs="Times New Roman"/>
          <w:rtl w:val="0"/>
        </w:rPr>
        <w:t xml:space="preserve"> Biểu đồ phân tán sử dụng seaborn</w:t>
      </w:r>
    </w:p>
    <w:p w14:paraId="00000189">
      <w:pPr>
        <w:ind w:left="0" w:firstLine="0"/>
      </w:pPr>
      <w:r>
        <w:drawing>
          <wp:inline distT="0" distB="0" distL="114300" distR="114300">
            <wp:extent cx="5753735" cy="2345055"/>
            <wp:effectExtent l="0" t="0" r="8890" b="7620"/>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
                    <pic:cNvPicPr>
                      <a:picLocks noChangeAspect="1"/>
                    </pic:cNvPicPr>
                  </pic:nvPicPr>
                  <pic:blipFill>
                    <a:blip r:embed="rId20"/>
                    <a:stretch>
                      <a:fillRect/>
                    </a:stretch>
                  </pic:blipFill>
                  <pic:spPr>
                    <a:xfrm>
                      <a:off x="0" y="0"/>
                      <a:ext cx="5753735" cy="2345055"/>
                    </a:xfrm>
                    <a:prstGeom prst="rect">
                      <a:avLst/>
                    </a:prstGeom>
                    <a:noFill/>
                    <a:ln>
                      <a:noFill/>
                    </a:ln>
                  </pic:spPr>
                </pic:pic>
              </a:graphicData>
            </a:graphic>
          </wp:inline>
        </w:drawing>
      </w:r>
    </w:p>
    <w:p w14:paraId="73A63027">
      <w:pPr>
        <w:bidi w:val="0"/>
        <w:jc w:val="center"/>
        <w:rPr>
          <w:rFonts w:hint="default"/>
          <w:b/>
          <w:bCs/>
          <w:rtl w:val="0"/>
          <w:lang w:val="vi-VN"/>
        </w:rPr>
      </w:pPr>
      <w:bookmarkStart w:id="24" w:name="_heading=h.ohej8729mhi7" w:colFirst="0" w:colLast="0"/>
      <w:bookmarkEnd w:id="24"/>
      <w:r>
        <w:rPr>
          <w:rFonts w:hint="default"/>
          <w:b/>
          <w:bCs/>
          <w:rtl w:val="0"/>
          <w:lang w:val="vi-VN"/>
        </w:rPr>
        <w:t>Hình 14: Bảng so sánh giữa tổng doanh thu và tổng sản phẩm bán ra</w:t>
      </w:r>
    </w:p>
    <w:p w14:paraId="5FFA9AC3">
      <w:pPr>
        <w:bidi w:val="0"/>
        <w:rPr>
          <w:rtl w:val="0"/>
        </w:rPr>
      </w:pPr>
    </w:p>
    <w:p w14:paraId="26C6A878">
      <w:pPr>
        <w:bidi w:val="0"/>
        <w:spacing w:line="360" w:lineRule="auto"/>
        <w:rPr>
          <w:rFonts w:hint="default"/>
          <w:rtl w:val="0"/>
        </w:rPr>
      </w:pPr>
      <w:r>
        <w:rPr>
          <w:rFonts w:hint="default"/>
          <w:rtl w:val="0"/>
          <w:lang w:val="vi-VN"/>
        </w:rPr>
        <w:t xml:space="preserve">- </w:t>
      </w:r>
      <w:r>
        <w:rPr>
          <w:rFonts w:hint="default"/>
          <w:rtl w:val="0"/>
        </w:rPr>
        <w:t>Có sự khác biệt rõ rệt giữa hai danh sách. Mặc dù một số sản phẩm xuất hiện ở cả hai bên, vị trí xếp hạng của chúng thay đổi đáng kể. Điều này cho thấy cơ cấu sản phẩm của công ty bao gồm hai nhóm chính: nhóm sản phẩm phổ biến, giá rẻ (bán được số lượng lớn) và nhóm sản phẩm cao cấp, giá trị cao (mang lại doanh thu lớn).</w:t>
      </w:r>
    </w:p>
    <w:p w14:paraId="5899C63D">
      <w:pPr>
        <w:bidi w:val="0"/>
        <w:spacing w:line="360" w:lineRule="auto"/>
        <w:rPr>
          <w:rFonts w:hint="default"/>
          <w:rtl w:val="0"/>
        </w:rPr>
      </w:pPr>
    </w:p>
    <w:p w14:paraId="52656E10">
      <w:pPr>
        <w:bidi w:val="0"/>
        <w:spacing w:line="360" w:lineRule="auto"/>
        <w:rPr>
          <w:rFonts w:hint="default"/>
          <w:rtl w:val="0"/>
          <w:lang w:val="vi-VN"/>
        </w:rPr>
      </w:pPr>
      <w:r>
        <w:rPr>
          <w:rFonts w:hint="default"/>
          <w:rtl w:val="0"/>
          <w:lang w:val="vi-VN"/>
        </w:rPr>
        <w:t>- "REGENCY CAKESTAND 3 TIER" và "POSTAGE" xuất hiện ở vị trí rất cao trong top doanh thu nhưng không có mặt trong top số lượng. Điều này cho thấy đây là những sản phẩm có đơn giá cao. Dù không bán được nhiều về số lượng, mỗi sản phẩm bán ra đều đóng góp một phần doanh thu đáng kể.</w:t>
      </w:r>
    </w:p>
    <w:p w14:paraId="08CE2890">
      <w:pPr>
        <w:bidi w:val="0"/>
        <w:spacing w:line="360" w:lineRule="auto"/>
        <w:rPr>
          <w:rFonts w:hint="default"/>
          <w:rtl w:val="0"/>
          <w:lang w:val="vi-VN"/>
        </w:rPr>
      </w:pPr>
    </w:p>
    <w:p w14:paraId="2BDD987B">
      <w:pPr>
        <w:bidi w:val="0"/>
        <w:spacing w:line="360" w:lineRule="auto"/>
        <w:rPr>
          <w:rFonts w:hint="default"/>
          <w:rtl w:val="0"/>
          <w:lang w:val="vi-VN"/>
        </w:rPr>
      </w:pPr>
      <w:r>
        <w:rPr>
          <w:rFonts w:hint="default"/>
          <w:rtl w:val="0"/>
          <w:lang w:val="vi-VN"/>
        </w:rPr>
        <w:t>- Ngược lại: "WORLD WAR 2 GLIDERS ASSTD DESIGNS" và "PACK OF 72 RETROSPOT CAKE CASES" nằm trong top cao của số lượng nhưng lại không có mặt trong top doanh thu. Đây là những sản phẩm giá rẻ, hấp dẫn, có vai trò thu hút khách hàng. Chúng giúp tăng số lượng giao dịch và tạo cơ hội để bán kèm các sản phẩm khác.</w:t>
      </w:r>
    </w:p>
    <w:p w14:paraId="35C3F1E5">
      <w:pPr>
        <w:rPr>
          <w:rtl w:val="0"/>
        </w:rPr>
      </w:pPr>
    </w:p>
    <w:p w14:paraId="0677D254">
      <w:pPr>
        <w:rPr>
          <w:rtl w:val="0"/>
        </w:rPr>
      </w:pPr>
    </w:p>
    <w:p w14:paraId="31F52424">
      <w:pPr>
        <w:rPr>
          <w:rtl w:val="0"/>
        </w:rPr>
      </w:pPr>
    </w:p>
    <w:p w14:paraId="007DE71C">
      <w:pPr>
        <w:rPr>
          <w:rtl w:val="0"/>
        </w:rPr>
      </w:pPr>
    </w:p>
    <w:p w14:paraId="1EEF8FA5">
      <w:pPr>
        <w:rPr>
          <w:rtl w:val="0"/>
        </w:rPr>
      </w:pPr>
    </w:p>
    <w:p w14:paraId="3DFDB4FC">
      <w:pPr>
        <w:rPr>
          <w:rtl w:val="0"/>
        </w:rPr>
      </w:pPr>
    </w:p>
    <w:p w14:paraId="2AAD4B0E">
      <w:pPr>
        <w:rPr>
          <w:rtl w:val="0"/>
        </w:rPr>
      </w:pPr>
    </w:p>
    <w:p w14:paraId="1CC80CA7">
      <w:pPr>
        <w:rPr>
          <w:rtl w:val="0"/>
        </w:rPr>
      </w:pPr>
    </w:p>
    <w:p w14:paraId="42BCA906">
      <w:pPr>
        <w:rPr>
          <w:rFonts w:hint="default" w:ascii="Times New Roman" w:hAnsi="Times New Roman" w:eastAsia="Times New Roman" w:cs="Times New Roman"/>
          <w:b/>
          <w:bCs/>
          <w:rtl w:val="0"/>
          <w:lang w:val="vi-VN"/>
        </w:rPr>
      </w:pPr>
      <w:r>
        <w:rPr>
          <w:rFonts w:hint="default" w:ascii="Times New Roman" w:hAnsi="Times New Roman" w:eastAsia="Times New Roman" w:cs="Times New Roman"/>
          <w:b/>
          <w:bCs/>
          <w:rtl w:val="0"/>
          <w:lang w:val="vi-VN"/>
        </w:rPr>
        <w:t xml:space="preserve">2.8 </w:t>
      </w:r>
      <w:r>
        <w:rPr>
          <w:rFonts w:hint="default" w:ascii="Times New Roman" w:hAnsi="Times New Roman" w:eastAsia="Times New Roman"/>
          <w:b/>
          <w:bCs/>
          <w:rtl w:val="0"/>
          <w:lang w:val="vi-VN"/>
        </w:rPr>
        <w:t>Biểu đồ Phân tán (Scatter Plot): Tần suất vs tổng chi tiêu</w:t>
      </w:r>
    </w:p>
    <w:p w14:paraId="3579EF4B">
      <w:pPr>
        <w:rPr>
          <w:rFonts w:ascii="Times New Roman" w:hAnsi="Times New Roman" w:eastAsia="Times New Roman" w:cs="Times New Roman"/>
          <w:rtl w:val="0"/>
        </w:rPr>
      </w:pPr>
      <w:r>
        <w:drawing>
          <wp:inline distT="0" distB="0" distL="114300" distR="114300">
            <wp:extent cx="5748655" cy="3237230"/>
            <wp:effectExtent l="0" t="0" r="4445" b="127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
                    <pic:cNvPicPr>
                      <a:picLocks noChangeAspect="1"/>
                    </pic:cNvPicPr>
                  </pic:nvPicPr>
                  <pic:blipFill>
                    <a:blip r:embed="rId21"/>
                    <a:stretch>
                      <a:fillRect/>
                    </a:stretch>
                  </pic:blipFill>
                  <pic:spPr>
                    <a:xfrm>
                      <a:off x="0" y="0"/>
                      <a:ext cx="5748655" cy="3237230"/>
                    </a:xfrm>
                    <a:prstGeom prst="rect">
                      <a:avLst/>
                    </a:prstGeom>
                    <a:noFill/>
                    <a:ln>
                      <a:noFill/>
                    </a:ln>
                  </pic:spPr>
                </pic:pic>
              </a:graphicData>
            </a:graphic>
          </wp:inline>
        </w:drawing>
      </w:r>
    </w:p>
    <w:p w14:paraId="7E2E5AC8">
      <w:pPr>
        <w:jc w:val="center"/>
        <w:rPr>
          <w:rFonts w:hint="default" w:ascii="Times New Roman" w:hAnsi="Times New Roman" w:eastAsia="Times New Roman" w:cs="Times New Roman"/>
          <w:b/>
          <w:bCs/>
          <w:rtl w:val="0"/>
          <w:lang w:val="vi-VN"/>
        </w:rPr>
      </w:pPr>
      <w:r>
        <w:rPr>
          <w:rFonts w:hint="default" w:ascii="Times New Roman" w:hAnsi="Times New Roman" w:eastAsia="Times New Roman" w:cs="Times New Roman"/>
          <w:b/>
          <w:bCs/>
          <w:rtl w:val="0"/>
          <w:lang w:val="vi-VN"/>
        </w:rPr>
        <w:t>Hình 15: Mối quan hệ giữa tuần suất và chi tiêu</w:t>
      </w:r>
    </w:p>
    <w:p w14:paraId="16AA2CEF">
      <w:pPr>
        <w:rPr>
          <w:rFonts w:ascii="Times New Roman" w:hAnsi="Times New Roman" w:eastAsia="Times New Roman" w:cs="Times New Roman"/>
          <w:rtl w:val="0"/>
        </w:rPr>
      </w:pPr>
    </w:p>
    <w:p w14:paraId="30075478">
      <w:pPr>
        <w:spacing w:line="360" w:lineRule="auto"/>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Phần lớn khách hàng tập trung ở khu vực có Tần suất &lt; 25 và Tổng chi tiêu &lt; 25,000.</w:t>
      </w:r>
      <w:r>
        <w:rPr>
          <w:rFonts w:hint="default" w:ascii="Times New Roman" w:hAnsi="Times New Roman" w:eastAsia="Times New Roman"/>
          <w:rtl w:val="0"/>
          <w:lang w:val="vi-VN"/>
        </w:rPr>
        <w:t xml:space="preserve"> </w:t>
      </w:r>
      <w:r>
        <w:rPr>
          <w:rFonts w:hint="default" w:ascii="Times New Roman" w:hAnsi="Times New Roman" w:eastAsia="Times New Roman"/>
          <w:rtl w:val="0"/>
        </w:rPr>
        <w:t xml:space="preserve"> Đây là nhóm khách hàng phổ thông, bao gồm cả khách hàng mới và khách hàng mua sắm không thường xuyên. </w:t>
      </w:r>
      <w:r>
        <w:rPr>
          <w:rFonts w:hint="default" w:ascii="Times New Roman" w:hAnsi="Times New Roman" w:eastAsia="Times New Roman"/>
          <w:rtl w:val="0"/>
          <w:lang w:val="vi-VN"/>
        </w:rPr>
        <w:t>T</w:t>
      </w:r>
      <w:r>
        <w:rPr>
          <w:rFonts w:hint="default" w:ascii="Times New Roman" w:hAnsi="Times New Roman" w:eastAsia="Times New Roman"/>
          <w:rtl w:val="0"/>
        </w:rPr>
        <w:t>ệp khách hàng</w:t>
      </w:r>
      <w:r>
        <w:rPr>
          <w:rFonts w:hint="default" w:ascii="Times New Roman" w:hAnsi="Times New Roman" w:eastAsia="Times New Roman"/>
          <w:rtl w:val="0"/>
          <w:lang w:val="vi-VN"/>
        </w:rPr>
        <w:t xml:space="preserve"> này</w:t>
      </w:r>
      <w:r>
        <w:rPr>
          <w:rFonts w:hint="default" w:ascii="Times New Roman" w:hAnsi="Times New Roman" w:eastAsia="Times New Roman"/>
          <w:rtl w:val="0"/>
        </w:rPr>
        <w:t xml:space="preserve"> cần được nuôi dưỡng để tăng tần suất và giá trị mua hàng.</w:t>
      </w:r>
    </w:p>
    <w:p w14:paraId="47D49866">
      <w:pPr>
        <w:spacing w:line="360" w:lineRule="auto"/>
        <w:rPr>
          <w:rFonts w:hint="default" w:ascii="Times New Roman" w:hAnsi="Times New Roman" w:eastAsia="Times New Roman"/>
          <w:rtl w:val="0"/>
        </w:rPr>
      </w:pPr>
    </w:p>
    <w:p w14:paraId="4411619E">
      <w:pPr>
        <w:spacing w:line="360" w:lineRule="auto"/>
        <w:rPr>
          <w:rFonts w:ascii="Times New Roman" w:hAnsi="Times New Roman" w:eastAsia="Times New Roman" w:cs="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Khách hàng giá t</w:t>
      </w:r>
      <w:r>
        <w:rPr>
          <w:rFonts w:hint="default" w:ascii="Times New Roman" w:hAnsi="Times New Roman" w:eastAsia="Times New Roman"/>
          <w:rtl w:val="0"/>
          <w:lang w:val="vi-VN"/>
        </w:rPr>
        <w:t>rị cao</w:t>
      </w:r>
      <w:r>
        <w:rPr>
          <w:rFonts w:hint="default" w:ascii="Times New Roman" w:hAnsi="Times New Roman" w:eastAsia="Times New Roman"/>
          <w:rtl w:val="0"/>
        </w:rPr>
        <w:t>:</w:t>
      </w:r>
      <w:r>
        <w:rPr>
          <w:rFonts w:hint="default" w:ascii="Times New Roman" w:hAnsi="Times New Roman" w:eastAsia="Times New Roman"/>
          <w:rtl w:val="0"/>
          <w:lang w:val="vi-VN"/>
        </w:rPr>
        <w:t xml:space="preserve"> </w:t>
      </w:r>
      <w:r>
        <w:rPr>
          <w:rFonts w:hint="default" w:ascii="Times New Roman" w:hAnsi="Times New Roman" w:eastAsia="Times New Roman"/>
          <w:rtl w:val="0"/>
        </w:rPr>
        <w:t xml:space="preserve">Có một vài điểm dữ liệu nằm tách biệt ở phía trên và phía bên phải của biểu đồ. Đặc biệt là các điểm có Tổng chi tiêu &gt; 100,000 hoặc </w:t>
      </w:r>
      <w:r>
        <w:rPr>
          <w:rFonts w:hint="default" w:ascii="Times New Roman" w:hAnsi="Times New Roman" w:eastAsia="Times New Roman"/>
          <w:rtl w:val="0"/>
          <w:lang w:val="vi-VN"/>
        </w:rPr>
        <w:t>t</w:t>
      </w:r>
      <w:r>
        <w:rPr>
          <w:rFonts w:hint="default" w:ascii="Times New Roman" w:hAnsi="Times New Roman" w:eastAsia="Times New Roman"/>
          <w:rtl w:val="0"/>
        </w:rPr>
        <w:t xml:space="preserve">ần suất &gt; </w:t>
      </w:r>
      <w:r>
        <w:rPr>
          <w:rFonts w:hint="default" w:ascii="Times New Roman" w:hAnsi="Times New Roman" w:eastAsia="Times New Roman"/>
          <w:rtl w:val="0"/>
          <w:lang w:val="vi-VN"/>
        </w:rPr>
        <w:t>50</w:t>
      </w:r>
      <w:r>
        <w:rPr>
          <w:rFonts w:hint="default" w:ascii="Times New Roman" w:hAnsi="Times New Roman" w:eastAsia="Times New Roman"/>
          <w:rtl w:val="0"/>
        </w:rPr>
        <w:t xml:space="preserve">. Dù chỉ chiếm một số lượng rất nhỏ, họ lại đóng góp một phần doanh thu cực kỳ lớn. </w:t>
      </w:r>
      <w:r>
        <w:rPr>
          <w:rFonts w:hint="default" w:ascii="Times New Roman" w:hAnsi="Times New Roman" w:eastAsia="Times New Roman"/>
          <w:rtl w:val="0"/>
          <w:lang w:val="vi-VN"/>
        </w:rPr>
        <w:t xml:space="preserve">Đây </w:t>
      </w:r>
      <w:r>
        <w:rPr>
          <w:rFonts w:hint="default" w:ascii="Times New Roman" w:hAnsi="Times New Roman" w:eastAsia="Times New Roman"/>
          <w:rtl w:val="0"/>
        </w:rPr>
        <w:t>là một trong những khách hàng giá trị nhất của công ty.</w:t>
      </w:r>
    </w:p>
    <w:p w14:paraId="1D9FD888">
      <w:pPr>
        <w:rPr>
          <w:rFonts w:ascii="Times New Roman" w:hAnsi="Times New Roman" w:eastAsia="Times New Roman" w:cs="Times New Roman"/>
          <w:rtl w:val="0"/>
        </w:rPr>
      </w:pPr>
    </w:p>
    <w:p w14:paraId="4A71D39E">
      <w:pPr>
        <w:rPr>
          <w:rFonts w:ascii="Times New Roman" w:hAnsi="Times New Roman" w:eastAsia="Times New Roman" w:cs="Times New Roman"/>
          <w:rtl w:val="0"/>
        </w:rPr>
      </w:pPr>
    </w:p>
    <w:p w14:paraId="4479043C">
      <w:pPr>
        <w:rPr>
          <w:rFonts w:ascii="Times New Roman" w:hAnsi="Times New Roman" w:eastAsia="Times New Roman" w:cs="Times New Roman"/>
          <w:rtl w:val="0"/>
        </w:rPr>
      </w:pPr>
    </w:p>
    <w:p w14:paraId="7CEAF62B">
      <w:pPr>
        <w:rPr>
          <w:rFonts w:ascii="Times New Roman" w:hAnsi="Times New Roman" w:eastAsia="Times New Roman" w:cs="Times New Roman"/>
          <w:rtl w:val="0"/>
        </w:rPr>
      </w:pPr>
    </w:p>
    <w:p w14:paraId="663A02DF">
      <w:pPr>
        <w:rPr>
          <w:rFonts w:ascii="Times New Roman" w:hAnsi="Times New Roman" w:eastAsia="Times New Roman" w:cs="Times New Roman"/>
          <w:rtl w:val="0"/>
        </w:rPr>
      </w:pPr>
    </w:p>
    <w:p w14:paraId="1019A1E0">
      <w:pPr>
        <w:rPr>
          <w:rFonts w:ascii="Times New Roman" w:hAnsi="Times New Roman" w:eastAsia="Times New Roman" w:cs="Times New Roman"/>
          <w:rtl w:val="0"/>
        </w:rPr>
      </w:pPr>
    </w:p>
    <w:p w14:paraId="3131D1E3">
      <w:pPr>
        <w:rPr>
          <w:rFonts w:ascii="Times New Roman" w:hAnsi="Times New Roman" w:eastAsia="Times New Roman" w:cs="Times New Roman"/>
          <w:rtl w:val="0"/>
        </w:rPr>
      </w:pPr>
    </w:p>
    <w:p w14:paraId="5801C840">
      <w:pPr>
        <w:rPr>
          <w:rFonts w:ascii="Times New Roman" w:hAnsi="Times New Roman" w:eastAsia="Times New Roman" w:cs="Times New Roman"/>
          <w:rtl w:val="0"/>
        </w:rPr>
      </w:pPr>
    </w:p>
    <w:p w14:paraId="172B1FC6">
      <w:pPr>
        <w:rPr>
          <w:rFonts w:ascii="Times New Roman" w:hAnsi="Times New Roman" w:eastAsia="Times New Roman" w:cs="Times New Roman"/>
          <w:rtl w:val="0"/>
        </w:rPr>
      </w:pPr>
    </w:p>
    <w:p w14:paraId="2E846B83">
      <w:pPr>
        <w:rPr>
          <w:rFonts w:ascii="Times New Roman" w:hAnsi="Times New Roman" w:eastAsia="Times New Roman" w:cs="Times New Roman"/>
          <w:rtl w:val="0"/>
        </w:rPr>
      </w:pPr>
    </w:p>
    <w:p w14:paraId="5228B0E9">
      <w:pPr>
        <w:rPr>
          <w:rFonts w:ascii="Times New Roman" w:hAnsi="Times New Roman" w:eastAsia="Times New Roman" w:cs="Times New Roman"/>
          <w:rtl w:val="0"/>
        </w:rPr>
      </w:pPr>
    </w:p>
    <w:p w14:paraId="5A664EF3">
      <w:pPr>
        <w:rPr>
          <w:rFonts w:ascii="Times New Roman" w:hAnsi="Times New Roman" w:eastAsia="Times New Roman" w:cs="Times New Roman"/>
          <w:rtl w:val="0"/>
        </w:rPr>
      </w:pPr>
    </w:p>
    <w:p w14:paraId="77E82F2B">
      <w:pPr>
        <w:rPr>
          <w:rFonts w:ascii="Times New Roman" w:hAnsi="Times New Roman" w:eastAsia="Times New Roman" w:cs="Times New Roman"/>
          <w:rtl w:val="0"/>
        </w:rPr>
      </w:pPr>
    </w:p>
    <w:p w14:paraId="229E76AF">
      <w:pPr>
        <w:rPr>
          <w:rFonts w:hint="default" w:ascii="Times New Roman" w:hAnsi="Times New Roman" w:eastAsia="Times New Roman" w:cs="Times New Roman"/>
          <w:b/>
          <w:bCs/>
          <w:rtl w:val="0"/>
          <w:lang w:val="vi-VN"/>
        </w:rPr>
      </w:pPr>
      <w:r>
        <w:rPr>
          <w:rFonts w:hint="default" w:ascii="Times New Roman" w:hAnsi="Times New Roman" w:eastAsia="Times New Roman" w:cs="Times New Roman"/>
          <w:b/>
          <w:bCs/>
          <w:rtl w:val="0"/>
          <w:lang w:val="vi-VN"/>
        </w:rPr>
        <w:t>2.9 Heatmap về mật độ đơn hàng theo giờ và ngày trong tuần</w:t>
      </w:r>
    </w:p>
    <w:p w14:paraId="5F77F257">
      <w:pPr>
        <w:rPr>
          <w:rtl w:val="0"/>
        </w:rPr>
      </w:pPr>
      <w:r>
        <w:drawing>
          <wp:inline distT="0" distB="0" distL="114300" distR="114300">
            <wp:extent cx="5746115" cy="3811270"/>
            <wp:effectExtent l="0" t="0" r="6985" b="8255"/>
            <wp:docPr id="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6"/>
                    <pic:cNvPicPr>
                      <a:picLocks noChangeAspect="1"/>
                    </pic:cNvPicPr>
                  </pic:nvPicPr>
                  <pic:blipFill>
                    <a:blip r:embed="rId22"/>
                    <a:stretch>
                      <a:fillRect/>
                    </a:stretch>
                  </pic:blipFill>
                  <pic:spPr>
                    <a:xfrm>
                      <a:off x="0" y="0"/>
                      <a:ext cx="5746115" cy="3811270"/>
                    </a:xfrm>
                    <a:prstGeom prst="rect">
                      <a:avLst/>
                    </a:prstGeom>
                    <a:noFill/>
                    <a:ln>
                      <a:noFill/>
                    </a:ln>
                  </pic:spPr>
                </pic:pic>
              </a:graphicData>
            </a:graphic>
          </wp:inline>
        </w:drawing>
      </w:r>
      <w:bookmarkStart w:id="25" w:name="_heading=h.2srdqcqlhx5" w:colFirst="0" w:colLast="0"/>
      <w:bookmarkEnd w:id="25"/>
    </w:p>
    <w:p w14:paraId="7EB043B4">
      <w:pPr>
        <w:bidi w:val="0"/>
        <w:jc w:val="center"/>
        <w:rPr>
          <w:rFonts w:hint="default"/>
          <w:b/>
          <w:bCs/>
          <w:rtl w:val="0"/>
          <w:lang w:val="vi-VN"/>
        </w:rPr>
      </w:pPr>
      <w:r>
        <w:rPr>
          <w:rFonts w:hint="default"/>
          <w:b/>
          <w:bCs/>
          <w:rtl w:val="0"/>
          <w:lang w:val="vi-VN"/>
        </w:rPr>
        <w:t>Hình 16: M</w:t>
      </w:r>
      <w:r>
        <w:rPr>
          <w:rFonts w:hint="default" w:ascii="Times New Roman" w:hAnsi="Times New Roman" w:eastAsia="Times New Roman" w:cs="Times New Roman"/>
          <w:b/>
          <w:bCs/>
          <w:rtl w:val="0"/>
          <w:lang w:val="vi-VN"/>
        </w:rPr>
        <w:t>ật độ đơn hàng theo giờ và ngày trong tuần</w:t>
      </w:r>
    </w:p>
    <w:p w14:paraId="5F32DA59">
      <w:pPr>
        <w:bidi w:val="0"/>
        <w:rPr>
          <w:rtl w:val="0"/>
        </w:rPr>
      </w:pPr>
    </w:p>
    <w:p w14:paraId="0C773E8F">
      <w:pPr>
        <w:bidi w:val="0"/>
        <w:spacing w:line="360" w:lineRule="auto"/>
        <w:rPr>
          <w:rFonts w:hint="default"/>
          <w:rtl w:val="0"/>
        </w:rPr>
      </w:pPr>
      <w:r>
        <w:rPr>
          <w:rFonts w:hint="default"/>
          <w:rtl w:val="0"/>
          <w:lang w:val="vi-VN"/>
        </w:rPr>
        <w:t xml:space="preserve">- </w:t>
      </w:r>
      <w:r>
        <w:rPr>
          <w:rFonts w:hint="default"/>
          <w:rtl w:val="0"/>
        </w:rPr>
        <w:t>Tối ưu hóa hoạt động dựa trên "Vùng nóng":</w:t>
      </w:r>
      <w:r>
        <w:rPr>
          <w:rFonts w:hint="default"/>
          <w:rtl w:val="0"/>
          <w:lang w:val="vi-VN"/>
        </w:rPr>
        <w:t xml:space="preserve"> </w:t>
      </w:r>
      <w:r>
        <w:rPr>
          <w:rFonts w:hint="default"/>
          <w:rtl w:val="0"/>
        </w:rPr>
        <w:t>Mọi hoạt động quan trọng nhất từ marketing, chạy quảng cáo, hỗ trợ khách hàng, đến xử lý đơn hàng cần được dồn toàn lực vào khung giờ 10:00 - 16:00 từ Thứ Hai đến Thứ Sáu. Đây là thời điểm vàng để tối đa hóa doanh thu.</w:t>
      </w:r>
    </w:p>
    <w:p w14:paraId="6DC47C42">
      <w:pPr>
        <w:bidi w:val="0"/>
        <w:spacing w:line="360" w:lineRule="auto"/>
        <w:rPr>
          <w:rFonts w:hint="default"/>
          <w:rtl w:val="0"/>
        </w:rPr>
      </w:pPr>
    </w:p>
    <w:p w14:paraId="4F0A530D">
      <w:pPr>
        <w:bidi w:val="0"/>
        <w:spacing w:line="360" w:lineRule="auto"/>
        <w:rPr>
          <w:rFonts w:hint="default"/>
          <w:rtl w:val="0"/>
        </w:rPr>
      </w:pPr>
      <w:r>
        <w:rPr>
          <w:rFonts w:hint="default"/>
          <w:rtl w:val="0"/>
          <w:lang w:val="vi-VN"/>
        </w:rPr>
        <w:t xml:space="preserve">- </w:t>
      </w:r>
      <w:r>
        <w:rPr>
          <w:rFonts w:hint="default"/>
          <w:rtl w:val="0"/>
        </w:rPr>
        <w:t>Ưu tiên hàng đầu: Điều tra dữ liệu ngày Thứ Bảy:</w:t>
      </w:r>
      <w:r>
        <w:rPr>
          <w:rFonts w:hint="default"/>
          <w:rtl w:val="0"/>
          <w:lang w:val="vi-VN"/>
        </w:rPr>
        <w:t xml:space="preserve"> </w:t>
      </w:r>
      <w:r>
        <w:rPr>
          <w:rFonts w:hint="default"/>
          <w:rtl w:val="0"/>
        </w:rPr>
        <w:t>Cần phải xác minh ngay lập tức tại sao không có dữ liệu cho ngày Thứ Bảy. Nếu đây là một lỗi kỹ thuật hoặc một lỗ hổng trong quy trình vận hành, công ty đang bỏ lỡ một lượng doanh thu tiềm năng rất lớn, đặc biệt là từ tệp khách hàng cá nhân.</w:t>
      </w:r>
    </w:p>
    <w:p w14:paraId="0991AFA0">
      <w:pPr>
        <w:bidi w:val="0"/>
        <w:spacing w:line="360" w:lineRule="auto"/>
        <w:rPr>
          <w:rFonts w:hint="default"/>
          <w:rtl w:val="0"/>
        </w:rPr>
      </w:pPr>
    </w:p>
    <w:p w14:paraId="4FAC6587">
      <w:pPr>
        <w:bidi w:val="0"/>
        <w:spacing w:line="360" w:lineRule="auto"/>
        <w:rPr>
          <w:rtl w:val="0"/>
        </w:rPr>
      </w:pPr>
      <w:r>
        <w:rPr>
          <w:rFonts w:hint="default"/>
          <w:rtl w:val="0"/>
          <w:lang w:val="vi-VN"/>
        </w:rPr>
        <w:t xml:space="preserve">- </w:t>
      </w:r>
      <w:r>
        <w:rPr>
          <w:rFonts w:hint="default"/>
          <w:rtl w:val="0"/>
        </w:rPr>
        <w:t>Khai thác tiềm năng ngày Chủ Nhật:</w:t>
      </w:r>
      <w:r>
        <w:rPr>
          <w:rFonts w:hint="default"/>
          <w:rtl w:val="0"/>
          <w:lang w:val="vi-VN"/>
        </w:rPr>
        <w:t xml:space="preserve"> </w:t>
      </w:r>
      <w:r>
        <w:rPr>
          <w:rFonts w:hint="default"/>
          <w:rtl w:val="0"/>
        </w:rPr>
        <w:t>Dữ liệu cho thấy Chủ Nhật là một cơ hội. Công ty có thể thử nghiệm các chiến dịch email marketing hoặc quảng cáo nhỏ vào sáng Chủ Nhật, nhắm riêng vào các sản phẩm tiêu dùng cá nhân (thay vì các sản phẩm B2B) để xem có thể thúc đẩy doanh số vào ngày này hay không.</w:t>
      </w:r>
    </w:p>
    <w:p w14:paraId="000001B0">
      <w:pPr>
        <w:pStyle w:val="2"/>
        <w:rPr>
          <w:rFonts w:hint="default" w:ascii="Times New Roman" w:hAnsi="Times New Roman" w:cs="Times New Roman"/>
          <w:color w:val="000000"/>
        </w:rPr>
      </w:pPr>
      <w:r>
        <w:rPr>
          <w:rFonts w:hint="default" w:ascii="Times New Roman" w:hAnsi="Times New Roman" w:cs="Times New Roman"/>
          <w:color w:val="000000"/>
          <w:rtl w:val="0"/>
        </w:rPr>
        <w:t>III. KẾT LUẬN</w:t>
      </w:r>
    </w:p>
    <w:p w14:paraId="6D53B802">
      <w:pPr>
        <w:pStyle w:val="17"/>
        <w:keepNext w:val="0"/>
        <w:keepLines w:val="0"/>
        <w:widowControl/>
        <w:suppressLineNumbers w:val="0"/>
        <w:spacing w:line="360" w:lineRule="auto"/>
      </w:pPr>
      <w:bookmarkStart w:id="26" w:name="_heading=h.uuj58jaemihy" w:colFirst="0" w:colLast="0"/>
      <w:bookmarkEnd w:id="26"/>
      <w:r>
        <w:t>Qua quá trình Phân tích Dữ liệu Khám phá (EDA) và xây dựng mô hình, dự án đã rút ra được những insight kinh doanh quan trọng từ bộ dữ liệu bán lẻ trực tuyến và chứng minh tiềm năng của việc ứng dụng khoa học dữ liệu để tối ưu hóa hoạt động kinh doanh.</w:t>
      </w:r>
    </w:p>
    <w:p w14:paraId="4B383525">
      <w:pPr>
        <w:pStyle w:val="17"/>
        <w:keepNext w:val="0"/>
        <w:keepLines w:val="0"/>
        <w:widowControl/>
        <w:suppressLineNumbers w:val="0"/>
        <w:spacing w:line="360" w:lineRule="auto"/>
      </w:pPr>
      <w:r>
        <w:rPr>
          <w:rFonts w:hint="default"/>
          <w:b/>
          <w:bCs/>
          <w:lang w:val="vi-VN"/>
        </w:rPr>
        <w:t xml:space="preserve">- </w:t>
      </w:r>
      <w:r>
        <w:rPr>
          <w:b/>
          <w:bCs/>
        </w:rPr>
        <w:t>Kết quả chính:</w:t>
      </w:r>
    </w:p>
    <w:p w14:paraId="2A908703">
      <w:pPr>
        <w:pStyle w:val="17"/>
        <w:keepNext w:val="0"/>
        <w:keepLines w:val="0"/>
        <w:widowControl/>
        <w:numPr>
          <w:ilvl w:val="0"/>
          <w:numId w:val="13"/>
        </w:numPr>
        <w:suppressLineNumbers w:val="0"/>
        <w:spacing w:line="360" w:lineRule="auto"/>
        <w:ind w:left="420" w:leftChars="0" w:hanging="420" w:firstLineChars="0"/>
      </w:pPr>
      <w:r>
        <w:rPr>
          <w:b/>
          <w:bCs/>
        </w:rPr>
        <w:t>Phân tích khám phá (EDA)</w:t>
      </w:r>
      <w:r>
        <w:t xml:space="preserve"> đã xác định thành công các mẫu hành vi mua sắm cốt lõi: khách hàng tập trung mua sắm vào </w:t>
      </w:r>
      <w:r>
        <w:rPr>
          <w:b/>
          <w:bCs/>
        </w:rPr>
        <w:t>giờ trưa các ngày trong tuần</w:t>
      </w:r>
      <w:r>
        <w:t xml:space="preserve">, doanh thu có </w:t>
      </w:r>
      <w:r>
        <w:rPr>
          <w:b/>
          <w:bCs/>
        </w:rPr>
        <w:t>tính mùa vụ và đạt đỉnh vào tháng 11</w:t>
      </w:r>
      <w:r>
        <w:t xml:space="preserve">. Phân tích cũng cho thấy sự </w:t>
      </w:r>
      <w:r>
        <w:rPr>
          <w:b/>
          <w:bCs/>
        </w:rPr>
        <w:t>phụ thuộc lớn vào thị trường nội địa (UK)</w:t>
      </w:r>
      <w:r>
        <w:t>.</w:t>
      </w:r>
    </w:p>
    <w:p w14:paraId="52F3A0DD">
      <w:pPr>
        <w:pStyle w:val="17"/>
        <w:keepNext w:val="0"/>
        <w:keepLines w:val="0"/>
        <w:widowControl/>
        <w:numPr>
          <w:ilvl w:val="0"/>
          <w:numId w:val="13"/>
        </w:numPr>
        <w:suppressLineNumbers w:val="0"/>
        <w:spacing w:line="360" w:lineRule="auto"/>
        <w:ind w:left="420" w:leftChars="0" w:hanging="420" w:firstLineChars="0"/>
      </w:pPr>
      <w:r>
        <w:rPr>
          <w:b/>
          <w:bCs/>
        </w:rPr>
        <w:t>Phân khúc khách hàng theo mô hình RFM</w:t>
      </w:r>
      <w:r>
        <w:t xml:space="preserve"> đã phân loại hiệu quả tệp khách hàng thành các nhóm có ý nghĩa như "Champions" (khách hàng vô địch), "Loyal Customers" (khách hàng trung thành), và "Hibernating" (khách hàng đang ngủ đông), tạo tiền đề cho các chiến dịch marketing cá nhân hóa.</w:t>
      </w:r>
    </w:p>
    <w:p w14:paraId="6D75A9D6">
      <w:pPr>
        <w:pStyle w:val="17"/>
        <w:keepNext w:val="0"/>
        <w:keepLines w:val="0"/>
        <w:widowControl/>
        <w:numPr>
          <w:ilvl w:val="0"/>
          <w:numId w:val="13"/>
        </w:numPr>
        <w:suppressLineNumbers w:val="0"/>
        <w:spacing w:line="360" w:lineRule="auto"/>
        <w:ind w:left="420" w:leftChars="0" w:hanging="420" w:firstLineChars="0"/>
      </w:pPr>
      <w:r>
        <w:rPr>
          <w:b/>
          <w:bCs/>
        </w:rPr>
        <w:t>Mô hình dự đoán Giá trị Vòng đời Khách hàng (CLV)</w:t>
      </w:r>
      <w:r>
        <w:t xml:space="preserve"> đã chứng tỏ khả năng dự báo doanh thu tương lai từ một khách hàng dựa trên hành vi quá khứ, giúp doanh nghiệp xác định các khách hàng giá trị cao.</w:t>
      </w:r>
    </w:p>
    <w:p w14:paraId="7D0D10D2">
      <w:pPr>
        <w:pStyle w:val="17"/>
        <w:keepNext w:val="0"/>
        <w:keepLines w:val="0"/>
        <w:widowControl/>
        <w:suppressLineNumbers w:val="0"/>
        <w:spacing w:line="360" w:lineRule="auto"/>
        <w:rPr>
          <w:rFonts w:hint="default"/>
          <w:b/>
          <w:bCs/>
          <w:lang w:val="vi-VN"/>
        </w:rPr>
      </w:pPr>
    </w:p>
    <w:p w14:paraId="0541EB0F">
      <w:pPr>
        <w:pStyle w:val="17"/>
        <w:keepNext w:val="0"/>
        <w:keepLines w:val="0"/>
        <w:widowControl/>
        <w:suppressLineNumbers w:val="0"/>
        <w:spacing w:line="360" w:lineRule="auto"/>
      </w:pPr>
      <w:r>
        <w:rPr>
          <w:rFonts w:hint="default"/>
          <w:b/>
          <w:bCs/>
          <w:lang w:val="vi-VN"/>
        </w:rPr>
        <w:t xml:space="preserve">- </w:t>
      </w:r>
      <w:r>
        <w:rPr>
          <w:b/>
          <w:bCs/>
        </w:rPr>
        <w:t>Hướng phát triển:</w:t>
      </w:r>
    </w:p>
    <w:p w14:paraId="10F2A48A">
      <w:pPr>
        <w:pStyle w:val="17"/>
        <w:keepNext w:val="0"/>
        <w:keepLines w:val="0"/>
        <w:widowControl/>
        <w:numPr>
          <w:ilvl w:val="0"/>
          <w:numId w:val="13"/>
        </w:numPr>
        <w:suppressLineNumbers w:val="0"/>
        <w:spacing w:line="360" w:lineRule="auto"/>
        <w:ind w:left="420" w:leftChars="0" w:hanging="420" w:firstLineChars="0"/>
      </w:pPr>
      <w:r>
        <w:rPr>
          <w:b/>
          <w:bCs/>
        </w:rPr>
        <w:t>Nâng cấp mô hình:</w:t>
      </w:r>
      <w:r>
        <w:t xml:space="preserve"> Ứng dụng các thuật toán mạnh mẽ hơn như </w:t>
      </w:r>
      <w:r>
        <w:rPr>
          <w:b/>
          <w:bCs/>
        </w:rPr>
        <w:t>XGBoost, LightGBM</w:t>
      </w:r>
      <w:r>
        <w:t xml:space="preserve"> để cải thiện độ chính xác của mô hình dự đoán CLV.</w:t>
      </w:r>
    </w:p>
    <w:p w14:paraId="4C537493">
      <w:pPr>
        <w:pStyle w:val="17"/>
        <w:keepNext w:val="0"/>
        <w:keepLines w:val="0"/>
        <w:widowControl/>
        <w:numPr>
          <w:ilvl w:val="0"/>
          <w:numId w:val="13"/>
        </w:numPr>
        <w:suppressLineNumbers w:val="0"/>
        <w:spacing w:line="360" w:lineRule="auto"/>
        <w:ind w:left="420" w:leftChars="0" w:hanging="420" w:firstLineChars="0"/>
      </w:pPr>
      <w:r>
        <w:rPr>
          <w:b/>
          <w:bCs/>
        </w:rPr>
        <w:t>Xây dựng hệ thống gợi ý sản phẩm (Recommendation System):</w:t>
      </w:r>
      <w:r>
        <w:t xml:space="preserve"> Dựa trên lịch sử mua hàng để gợi ý các sản phẩm phù hợp, tăng giá trị trung bình đơn hàng.</w:t>
      </w:r>
    </w:p>
    <w:p w14:paraId="00279158">
      <w:pPr>
        <w:pStyle w:val="17"/>
        <w:keepNext w:val="0"/>
        <w:keepLines w:val="0"/>
        <w:widowControl/>
        <w:numPr>
          <w:ilvl w:val="0"/>
          <w:numId w:val="13"/>
        </w:numPr>
        <w:suppressLineNumbers w:val="0"/>
        <w:spacing w:line="360" w:lineRule="auto"/>
        <w:ind w:left="420" w:leftChars="0" w:hanging="420" w:firstLineChars="0"/>
      </w:pPr>
      <w:r>
        <w:rPr>
          <w:b/>
          <w:bCs/>
        </w:rPr>
        <w:t>Phân tích sâu hơn:</w:t>
      </w:r>
      <w:r>
        <w:t xml:space="preserve"> Kết hợp dữ liệu này với các nguồn dữ liệu khác (ví dụ: dữ liệu marketing, chi phí sản phẩm) để tính toán lợi nhuận trên từng phân khúc khách hàng.</w:t>
      </w:r>
    </w:p>
    <w:p w14:paraId="1F19D1C3">
      <w:pPr>
        <w:pStyle w:val="17"/>
        <w:keepNext w:val="0"/>
        <w:keepLines w:val="0"/>
        <w:widowControl/>
        <w:numPr>
          <w:numId w:val="0"/>
        </w:numPr>
        <w:suppressLineNumbers w:val="0"/>
        <w:spacing w:before="100" w:beforeAutospacing="1" w:after="100" w:afterAutospacing="1" w:line="360" w:lineRule="auto"/>
      </w:pPr>
    </w:p>
    <w:p w14:paraId="006D17DA">
      <w:pPr>
        <w:pStyle w:val="17"/>
        <w:keepNext w:val="0"/>
        <w:keepLines w:val="0"/>
        <w:widowControl/>
        <w:suppressLineNumbers w:val="0"/>
        <w:spacing w:line="360" w:lineRule="auto"/>
      </w:pPr>
      <w:r>
        <w:rPr>
          <w:rFonts w:hint="default"/>
          <w:b/>
          <w:bCs/>
          <w:lang w:val="vi-VN"/>
        </w:rPr>
        <w:t xml:space="preserve">-  </w:t>
      </w:r>
      <w:r>
        <w:rPr>
          <w:b/>
          <w:bCs/>
        </w:rPr>
        <w:t>Ý nghĩa thực tế:</w:t>
      </w:r>
    </w:p>
    <w:p w14:paraId="21E536BA">
      <w:pPr>
        <w:pStyle w:val="17"/>
        <w:keepNext w:val="0"/>
        <w:keepLines w:val="0"/>
        <w:widowControl/>
        <w:numPr>
          <w:ilvl w:val="0"/>
          <w:numId w:val="14"/>
        </w:numPr>
        <w:suppressLineNumbers w:val="0"/>
        <w:spacing w:line="360" w:lineRule="auto"/>
        <w:ind w:left="420" w:leftChars="0" w:hanging="420" w:firstLineChars="0"/>
      </w:pPr>
      <w:r>
        <w:rPr>
          <w:b/>
          <w:bCs/>
        </w:rPr>
        <w:t>Hỗ trợ ra quyết định kinh doanh:</w:t>
      </w:r>
      <w:r>
        <w:t xml:space="preserve"> Cung cấp cơ sở dữ liệu vững chắc để Ban lãnh đạo đưa ra quyết định về phân bổ ngân sách marketing, quản lý hàng tồn kho, và chiến lược mở rộng thị trường.</w:t>
      </w:r>
    </w:p>
    <w:p w14:paraId="351A983B">
      <w:pPr>
        <w:pStyle w:val="17"/>
        <w:keepNext w:val="0"/>
        <w:keepLines w:val="0"/>
        <w:widowControl/>
        <w:numPr>
          <w:ilvl w:val="0"/>
          <w:numId w:val="14"/>
        </w:numPr>
        <w:suppressLineNumbers w:val="0"/>
        <w:spacing w:line="360" w:lineRule="auto"/>
        <w:ind w:left="420" w:leftChars="0" w:hanging="420" w:firstLineChars="0"/>
      </w:pPr>
      <w:r>
        <w:rPr>
          <w:b/>
          <w:bCs/>
        </w:rPr>
        <w:t>Tối ưu hóa Marketing &amp; Bán hàng:</w:t>
      </w:r>
      <w:r>
        <w:t xml:space="preserve"> Giúp đội ngũ marketing thiết kế các chiến dịch nhắm đúng mục tiêu cho từng phân khúc khách hàng, từ đó tăng tỷ lệ chuyển đổi và giữ chân khách hàng hiệu quả hơn.</w:t>
      </w:r>
    </w:p>
    <w:p w14:paraId="14A7E546">
      <w:pPr>
        <w:pStyle w:val="17"/>
        <w:keepNext w:val="0"/>
        <w:keepLines w:val="0"/>
        <w:widowControl/>
        <w:numPr>
          <w:ilvl w:val="0"/>
          <w:numId w:val="14"/>
        </w:numPr>
        <w:suppressLineNumbers w:val="0"/>
        <w:spacing w:line="360" w:lineRule="auto"/>
        <w:ind w:left="420" w:leftChars="0" w:hanging="420" w:firstLineChars="0"/>
      </w:pPr>
      <w:r>
        <w:rPr>
          <w:b/>
          <w:bCs/>
        </w:rPr>
        <w:t>Nâng cao trải nghiệm khách hàng:</w:t>
      </w:r>
      <w:r>
        <w:t xml:space="preserve"> Hiểu rõ hành vi khách hàng để cá nhân hóa trải nghiệm mua sắm, góp phần xây dựng lòng trung thành và nâng cao lợi thế cạnh tranh của doanh nghiệp.</w:t>
      </w:r>
    </w:p>
    <w:p w14:paraId="000001B8">
      <w:pPr>
        <w:bidi w:val="0"/>
      </w:pPr>
      <w:r>
        <w:br w:type="page"/>
      </w:r>
    </w:p>
    <w:p w14:paraId="000001B9">
      <w:pPr>
        <w:pStyle w:val="2"/>
        <w:spacing w:before="120" w:line="360" w:lineRule="auto"/>
        <w:jc w:val="center"/>
        <w:rPr>
          <w:rFonts w:ascii="Times New Roman" w:hAnsi="Times New Roman" w:eastAsia="Times New Roman" w:cs="Times New Roman"/>
          <w:color w:val="000000"/>
          <w:sz w:val="34"/>
          <w:szCs w:val="34"/>
        </w:rPr>
      </w:pPr>
      <w:bookmarkStart w:id="27" w:name="_heading=h.bd6z3290hgfj" w:colFirst="0" w:colLast="0"/>
      <w:bookmarkEnd w:id="27"/>
      <w:r>
        <w:rPr>
          <w:rFonts w:ascii="Times New Roman" w:hAnsi="Times New Roman" w:eastAsia="Times New Roman" w:cs="Times New Roman"/>
          <w:color w:val="000000"/>
          <w:sz w:val="34"/>
          <w:szCs w:val="34"/>
          <w:rtl w:val="0"/>
        </w:rPr>
        <w:t>TÀI LIỆU THAM KHẢO</w:t>
      </w:r>
    </w:p>
    <w:p w14:paraId="000001BB">
      <w:pPr>
        <w:rPr>
          <w:rFonts w:hint="default"/>
          <w:lang w:val="vi-VN"/>
        </w:rPr>
      </w:pPr>
      <w:r>
        <w:rPr>
          <w:rFonts w:hint="default"/>
          <w:lang w:val="vi-VN"/>
        </w:rPr>
        <w:t xml:space="preserve">[1] </w:t>
      </w:r>
      <w:r>
        <w:rPr>
          <w:rFonts w:hint="default"/>
        </w:rPr>
        <w:t>https://www.kaggle.com/code/rajatkumar30/eda-online-retail</w:t>
      </w:r>
      <w:r>
        <w:rPr>
          <w:rFonts w:hint="default"/>
          <w:lang w:val="vi-VN"/>
        </w:rPr>
        <w:t>.</w:t>
      </w:r>
    </w:p>
    <w:p w14:paraId="000001BC">
      <w:pPr>
        <w:tabs>
          <w:tab w:val="left" w:pos="454"/>
        </w:tabs>
        <w:spacing w:line="360" w:lineRule="auto"/>
        <w:ind w:left="0" w:firstLine="0"/>
        <w:jc w:val="both"/>
        <w:rPr>
          <w:sz w:val="28"/>
          <w:szCs w:val="28"/>
        </w:rPr>
      </w:pPr>
    </w:p>
    <w:p w14:paraId="000001BD">
      <w:pPr>
        <w:tabs>
          <w:tab w:val="left" w:pos="454"/>
        </w:tabs>
        <w:spacing w:line="360" w:lineRule="auto"/>
        <w:ind w:left="0" w:firstLine="0"/>
        <w:jc w:val="both"/>
        <w:rPr>
          <w:sz w:val="28"/>
          <w:szCs w:val="28"/>
        </w:rPr>
      </w:pPr>
    </w:p>
    <w:p w14:paraId="000001BE">
      <w:pPr>
        <w:tabs>
          <w:tab w:val="left" w:pos="454"/>
        </w:tabs>
        <w:spacing w:line="360" w:lineRule="auto"/>
        <w:ind w:left="0" w:firstLine="0"/>
        <w:jc w:val="both"/>
        <w:rPr>
          <w:sz w:val="28"/>
          <w:szCs w:val="28"/>
        </w:rPr>
      </w:pPr>
    </w:p>
    <w:p w14:paraId="000001BF">
      <w:pPr>
        <w:tabs>
          <w:tab w:val="left" w:pos="454"/>
        </w:tabs>
        <w:spacing w:line="360" w:lineRule="auto"/>
        <w:ind w:left="0" w:firstLine="0"/>
        <w:jc w:val="both"/>
        <w:rPr>
          <w:sz w:val="28"/>
          <w:szCs w:val="28"/>
        </w:rPr>
      </w:pPr>
    </w:p>
    <w:p w14:paraId="000001C0">
      <w:pPr>
        <w:tabs>
          <w:tab w:val="left" w:pos="454"/>
        </w:tabs>
        <w:spacing w:line="360" w:lineRule="auto"/>
        <w:ind w:left="0" w:firstLine="0"/>
        <w:jc w:val="both"/>
        <w:rPr>
          <w:sz w:val="28"/>
          <w:szCs w:val="28"/>
        </w:rPr>
      </w:pPr>
    </w:p>
    <w:p w14:paraId="000001C1">
      <w:pPr>
        <w:tabs>
          <w:tab w:val="left" w:pos="454"/>
        </w:tabs>
        <w:spacing w:line="360" w:lineRule="auto"/>
        <w:ind w:left="0" w:firstLine="0"/>
        <w:jc w:val="both"/>
        <w:rPr>
          <w:sz w:val="28"/>
          <w:szCs w:val="28"/>
        </w:rPr>
      </w:pPr>
    </w:p>
    <w:p w14:paraId="000001C2">
      <w:pPr>
        <w:tabs>
          <w:tab w:val="left" w:pos="454"/>
        </w:tabs>
        <w:spacing w:line="360" w:lineRule="auto"/>
        <w:ind w:left="0" w:firstLine="0"/>
        <w:jc w:val="both"/>
        <w:rPr>
          <w:sz w:val="28"/>
          <w:szCs w:val="28"/>
        </w:rPr>
      </w:pPr>
    </w:p>
    <w:p w14:paraId="000001C3">
      <w:pPr>
        <w:tabs>
          <w:tab w:val="left" w:pos="454"/>
        </w:tabs>
        <w:spacing w:line="360" w:lineRule="auto"/>
        <w:ind w:left="0" w:firstLine="0"/>
        <w:jc w:val="both"/>
        <w:rPr>
          <w:sz w:val="28"/>
          <w:szCs w:val="28"/>
        </w:rPr>
      </w:pPr>
    </w:p>
    <w:p w14:paraId="000001C4">
      <w:pPr>
        <w:tabs>
          <w:tab w:val="left" w:pos="454"/>
        </w:tabs>
        <w:spacing w:line="360" w:lineRule="auto"/>
        <w:ind w:left="0" w:firstLine="0"/>
        <w:jc w:val="both"/>
        <w:rPr>
          <w:sz w:val="28"/>
          <w:szCs w:val="28"/>
        </w:rPr>
      </w:pPr>
    </w:p>
    <w:p w14:paraId="000001C5">
      <w:pPr>
        <w:tabs>
          <w:tab w:val="left" w:pos="454"/>
        </w:tabs>
        <w:spacing w:line="360" w:lineRule="auto"/>
        <w:ind w:left="0" w:firstLine="0"/>
        <w:jc w:val="both"/>
        <w:rPr>
          <w:sz w:val="28"/>
          <w:szCs w:val="28"/>
        </w:rPr>
      </w:pPr>
    </w:p>
    <w:sectPr>
      <w:headerReference r:id="rId3" w:type="default"/>
      <w:footerReference r:id="rId4" w:type="default"/>
      <w:pgSz w:w="11907" w:h="16840"/>
      <w:pgMar w:top="1418" w:right="1134" w:bottom="1418" w:left="1701" w:header="1020" w:footer="680"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udex">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Text">
    <w:panose1 w:val="00000000000000000000"/>
    <w:charset w:val="00"/>
    <w:family w:val="auto"/>
    <w:pitch w:val="default"/>
    <w:sig w:usb0="A00002FF" w:usb1="0000000B" w:usb2="00000000" w:usb3="00000000" w:csb0="2000019F" w:csb1="00000000"/>
  </w:font>
  <w:font w:name="VnTimes">
    <w:panose1 w:val="00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14:paraId="000001C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006A8E"/>
    <w:multiLevelType w:val="singleLevel"/>
    <w:tmpl w:val="90006A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pStyle w:val="56"/>
      <w:lvlText w:val="-"/>
      <w:lvlJc w:val="left"/>
      <w:pPr>
        <w:ind w:left="1440" w:hanging="360"/>
      </w:pPr>
      <w:rPr>
        <w:u w:val="none"/>
      </w:rPr>
    </w:lvl>
    <w:lvl w:ilvl="2" w:tentative="0">
      <w:start w:val="1"/>
      <w:numFmt w:val="bullet"/>
      <w:pStyle w:val="55"/>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1440" w:hanging="360"/>
      </w:pPr>
      <w:rPr>
        <w:u w:val="none"/>
      </w:rPr>
    </w:lvl>
    <w:lvl w:ilvl="1" w:tentative="0">
      <w:start w:val="1"/>
      <w:numFmt w:val="bullet"/>
      <w:pStyle w:val="54"/>
      <w:lvlText w:val="+"/>
      <w:lvlJc w:val="left"/>
      <w:pPr>
        <w:ind w:left="2160" w:hanging="360"/>
      </w:pPr>
      <w:rPr>
        <w:u w:val="none"/>
      </w:rPr>
    </w:lvl>
    <w:lvl w:ilvl="2" w:tentative="0">
      <w:start w:val="1"/>
      <w:numFmt w:val="bullet"/>
      <w:pStyle w:val="53"/>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C7492EEE"/>
    <w:multiLevelType w:val="singleLevel"/>
    <w:tmpl w:val="C7492EE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CF092B84"/>
    <w:multiLevelType w:val="multilevel"/>
    <w:tmpl w:val="CF092B84"/>
    <w:lvl w:ilvl="0" w:tentative="0">
      <w:start w:val="1"/>
      <w:numFmt w:val="bullet"/>
      <w:pStyle w:val="51"/>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053208E"/>
    <w:multiLevelType w:val="multilevel"/>
    <w:tmpl w:val="0053208E"/>
    <w:lvl w:ilvl="0" w:tentative="0">
      <w:start w:val="1"/>
      <w:numFmt w:val="bullet"/>
      <w:pStyle w:val="50"/>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pStyle w:val="57"/>
      <w:lvlText w:val="-"/>
      <w:lvlJc w:val="left"/>
      <w:pPr>
        <w:ind w:left="2160" w:hanging="360"/>
      </w:pPr>
      <w:rPr>
        <w:u w:val="none"/>
      </w:rPr>
    </w:lvl>
    <w:lvl w:ilvl="3" w:tentative="0">
      <w:start w:val="1"/>
      <w:numFmt w:val="bullet"/>
      <w:pStyle w:val="58"/>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A5CA97F"/>
    <w:multiLevelType w:val="singleLevel"/>
    <w:tmpl w:val="0A5CA97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12B8B5D6"/>
    <w:multiLevelType w:val="multilevel"/>
    <w:tmpl w:val="12B8B5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pStyle w:val="60"/>
      <w:lvlText w:val="-"/>
      <w:lvlJc w:val="left"/>
      <w:pPr>
        <w:ind w:left="2160" w:hanging="360"/>
      </w:pPr>
      <w:rPr>
        <w:u w:val="none"/>
      </w:rPr>
    </w:lvl>
    <w:lvl w:ilvl="3" w:tentative="0">
      <w:start w:val="1"/>
      <w:numFmt w:val="bullet"/>
      <w:pStyle w:val="59"/>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9ADCABA"/>
    <w:multiLevelType w:val="multilevel"/>
    <w:tmpl w:val="59ADCABA"/>
    <w:lvl w:ilvl="0" w:tentative="0">
      <w:start w:val="1"/>
      <w:numFmt w:val="bullet"/>
      <w:pStyle w:val="52"/>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5B09BC2C"/>
    <w:multiLevelType w:val="multilevel"/>
    <w:tmpl w:val="5B09BC2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72183CF9"/>
    <w:multiLevelType w:val="multilevel"/>
    <w:tmpl w:val="72183CF9"/>
    <w:lvl w:ilvl="0" w:tentative="0">
      <w:start w:val="1"/>
      <w:numFmt w:val="bullet"/>
      <w:pStyle w:val="87"/>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7AFAC12C"/>
    <w:multiLevelType w:val="singleLevel"/>
    <w:tmpl w:val="7AFAC12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5"/>
  </w:num>
  <w:num w:numId="2">
    <w:abstractNumId w:val="4"/>
  </w:num>
  <w:num w:numId="3">
    <w:abstractNumId w:val="10"/>
  </w:num>
  <w:num w:numId="4">
    <w:abstractNumId w:val="2"/>
  </w:num>
  <w:num w:numId="5">
    <w:abstractNumId w:val="1"/>
  </w:num>
  <w:num w:numId="6">
    <w:abstractNumId w:val="6"/>
  </w:num>
  <w:num w:numId="7">
    <w:abstractNumId w:val="9"/>
  </w:num>
  <w:num w:numId="8">
    <w:abstractNumId w:val="12"/>
  </w:num>
  <w:num w:numId="9">
    <w:abstractNumId w:val="3"/>
  </w:num>
  <w:num w:numId="10">
    <w:abstractNumId w:val="8"/>
  </w:num>
  <w:num w:numId="11">
    <w:abstractNumId w:val="11"/>
  </w:num>
  <w:num w:numId="12">
    <w:abstractNumId w:val="0"/>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0A657909"/>
    <w:rsid w:val="17DF75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qFormat="1"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iPriority="99" w:name="HTML Code"/>
    <w:lsdException w:qFormat="1" w:unhideWhenUsed="0" w:uiPriority="0" w:semiHidden="0" w:name="HTML Definition"/>
    <w:lsdException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qFormat="1"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qFormat="1"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3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sz w:val="26"/>
      <w:szCs w:val="26"/>
      <w:lang w:val="vi"/>
    </w:rPr>
  </w:style>
  <w:style w:type="paragraph" w:styleId="2">
    <w:name w:val="heading 1"/>
    <w:basedOn w:val="1"/>
    <w:next w:val="1"/>
    <w:link w:val="40"/>
    <w:uiPriority w:val="0"/>
    <w:pPr>
      <w:keepNext/>
      <w:keepLines/>
      <w:spacing w:before="480" w:line="276" w:lineRule="auto"/>
    </w:pPr>
    <w:rPr>
      <w:rFonts w:ascii="Arial" w:hAnsi="Arial" w:eastAsia="Arial" w:cs="Arial"/>
      <w:b/>
      <w:color w:val="365F91"/>
      <w:sz w:val="28"/>
      <w:szCs w:val="28"/>
    </w:rPr>
  </w:style>
  <w:style w:type="paragraph" w:styleId="3">
    <w:name w:val="heading 2"/>
    <w:basedOn w:val="1"/>
    <w:next w:val="1"/>
    <w:link w:val="41"/>
    <w:uiPriority w:val="0"/>
    <w:pPr>
      <w:keepNext/>
      <w:spacing w:before="240" w:after="60"/>
    </w:pPr>
    <w:rPr>
      <w:rFonts w:ascii="Arial" w:hAnsi="Arial" w:eastAsia="Arial" w:cs="Arial"/>
      <w:b/>
      <w:i/>
      <w:sz w:val="28"/>
      <w:szCs w:val="28"/>
    </w:rPr>
  </w:style>
  <w:style w:type="paragraph" w:styleId="4">
    <w:name w:val="heading 3"/>
    <w:basedOn w:val="1"/>
    <w:next w:val="1"/>
    <w:link w:val="42"/>
    <w:uiPriority w:val="0"/>
    <w:pPr>
      <w:keepNext/>
      <w:spacing w:before="240" w:after="60"/>
    </w:pPr>
    <w:rPr>
      <w:rFonts w:ascii="Arial" w:hAnsi="Arial" w:eastAsia="Arial" w:cs="Arial"/>
      <w:b/>
    </w:rPr>
  </w:style>
  <w:style w:type="paragraph" w:styleId="5">
    <w:name w:val="heading 4"/>
    <w:basedOn w:val="1"/>
    <w:next w:val="1"/>
    <w:link w:val="43"/>
    <w:uiPriority w:val="0"/>
    <w:pPr>
      <w:keepNext/>
      <w:spacing w:before="120"/>
    </w:pPr>
    <w:rPr>
      <w:b/>
      <w:sz w:val="28"/>
      <w:szCs w:val="28"/>
    </w:rPr>
  </w:style>
  <w:style w:type="paragraph" w:styleId="6">
    <w:name w:val="heading 5"/>
    <w:basedOn w:val="1"/>
    <w:next w:val="1"/>
    <w:link w:val="61"/>
    <w:uiPriority w:val="0"/>
    <w:pPr>
      <w:keepNext/>
      <w:keepLines/>
      <w:spacing w:before="40"/>
    </w:pPr>
    <w:rPr>
      <w:rFonts w:ascii="Calibri" w:hAnsi="Calibri" w:eastAsia="Calibri" w:cs="Calibri"/>
      <w:color w:val="2E75B5"/>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character" w:styleId="11">
    <w:name w:val="Emphasis"/>
    <w:basedOn w:val="8"/>
    <w:qFormat/>
    <w:uiPriority w:val="0"/>
    <w:rPr>
      <w:i/>
      <w:iCs/>
    </w:rPr>
  </w:style>
  <w:style w:type="character" w:styleId="12">
    <w:name w:val="FollowedHyperlink"/>
    <w:basedOn w:val="8"/>
    <w:qFormat/>
    <w:uiPriority w:val="0"/>
    <w:rPr>
      <w:color w:val="800080"/>
      <w:u w:val="single"/>
    </w:rPr>
  </w:style>
  <w:style w:type="paragraph" w:styleId="13">
    <w:name w:val="footer"/>
    <w:basedOn w:val="1"/>
    <w:link w:val="36"/>
    <w:unhideWhenUsed/>
    <w:uiPriority w:val="99"/>
    <w:pPr>
      <w:tabs>
        <w:tab w:val="center" w:pos="4680"/>
        <w:tab w:val="right" w:pos="9360"/>
      </w:tabs>
    </w:pPr>
  </w:style>
  <w:style w:type="paragraph" w:styleId="14">
    <w:name w:val="header"/>
    <w:basedOn w:val="1"/>
    <w:link w:val="35"/>
    <w:unhideWhenUsed/>
    <w:uiPriority w:val="99"/>
    <w:pPr>
      <w:tabs>
        <w:tab w:val="center" w:pos="4680"/>
        <w:tab w:val="right" w:pos="9360"/>
      </w:tabs>
    </w:pPr>
  </w:style>
  <w:style w:type="character" w:styleId="15">
    <w:name w:val="HTML Code"/>
    <w:basedOn w:val="8"/>
    <w:semiHidden/>
    <w:unhideWhenUsed/>
    <w:qFormat/>
    <w:uiPriority w:val="99"/>
    <w:rPr>
      <w:rFonts w:ascii="Courier New" w:hAnsi="Courier New" w:eastAsia="Times New Roman" w:cs="Courier New"/>
      <w:sz w:val="20"/>
      <w:szCs w:val="20"/>
    </w:rPr>
  </w:style>
  <w:style w:type="character" w:styleId="16">
    <w:name w:val="Hyperlink"/>
    <w:basedOn w:val="8"/>
    <w:qFormat/>
    <w:uiPriority w:val="99"/>
    <w:rPr>
      <w:color w:val="0000FF"/>
      <w:u w:val="single"/>
    </w:rPr>
  </w:style>
  <w:style w:type="paragraph" w:styleId="17">
    <w:name w:val="Normal (Web)"/>
    <w:basedOn w:val="1"/>
    <w:unhideWhenUsed/>
    <w:qFormat/>
    <w:uiPriority w:val="99"/>
    <w:pPr>
      <w:spacing w:before="100" w:beforeAutospacing="1" w:after="100" w:afterAutospacing="1"/>
    </w:pPr>
    <w:rPr>
      <w:lang w:eastAsia="vi-VN"/>
    </w:rPr>
  </w:style>
  <w:style w:type="character" w:styleId="18">
    <w:name w:val="page number"/>
    <w:basedOn w:val="8"/>
    <w:qFormat/>
    <w:uiPriority w:val="0"/>
  </w:style>
  <w:style w:type="paragraph" w:styleId="19">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0">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Normal"/>
    <w:uiPriority w:val="0"/>
    <w:tblPr>
      <w:tblCellMar>
        <w:top w:w="100" w:type="dxa"/>
        <w:left w:w="100" w:type="dxa"/>
        <w:bottom w:w="100" w:type="dxa"/>
        <w:right w:w="100" w:type="dxa"/>
      </w:tblCellMar>
    </w:tblPr>
  </w:style>
  <w:style w:type="paragraph" w:styleId="22">
    <w:name w:val="table of figures"/>
    <w:basedOn w:val="1"/>
    <w:next w:val="1"/>
    <w:unhideWhenUsed/>
    <w:qFormat/>
    <w:uiPriority w:val="99"/>
    <w:rPr>
      <w:b/>
    </w:rPr>
  </w:style>
  <w:style w:type="paragraph" w:styleId="23">
    <w:name w:val="Title"/>
    <w:basedOn w:val="1"/>
    <w:next w:val="1"/>
    <w:link w:val="81"/>
    <w:uiPriority w:val="0"/>
    <w:rPr>
      <w:rFonts w:ascii="Calibri" w:hAnsi="Calibri" w:eastAsia="Calibri" w:cs="Calibri"/>
      <w:sz w:val="56"/>
      <w:szCs w:val="56"/>
    </w:rPr>
  </w:style>
  <w:style w:type="paragraph" w:styleId="24">
    <w:name w:val="toc 1"/>
    <w:basedOn w:val="1"/>
    <w:next w:val="1"/>
    <w:autoRedefine/>
    <w:unhideWhenUsed/>
    <w:qFormat/>
    <w:uiPriority w:val="39"/>
    <w:pPr>
      <w:tabs>
        <w:tab w:val="right" w:leader="dot" w:pos="9395"/>
      </w:tabs>
    </w:pPr>
    <w:rPr>
      <w:i/>
    </w:rPr>
  </w:style>
  <w:style w:type="paragraph" w:styleId="25">
    <w:name w:val="toc 2"/>
    <w:basedOn w:val="1"/>
    <w:next w:val="1"/>
    <w:autoRedefine/>
    <w:unhideWhenUsed/>
    <w:qFormat/>
    <w:uiPriority w:val="39"/>
    <w:pPr>
      <w:tabs>
        <w:tab w:val="right" w:leader="dot" w:pos="9395"/>
      </w:tabs>
      <w:spacing w:before="240"/>
      <w:contextualSpacing/>
    </w:pPr>
    <w:rPr>
      <w:b/>
      <w:caps/>
    </w:rPr>
  </w:style>
  <w:style w:type="paragraph" w:styleId="26">
    <w:name w:val="toc 3"/>
    <w:basedOn w:val="1"/>
    <w:next w:val="1"/>
    <w:autoRedefine/>
    <w:unhideWhenUsed/>
    <w:qFormat/>
    <w:uiPriority w:val="39"/>
    <w:pPr>
      <w:spacing w:after="60"/>
      <w:ind w:left="238"/>
      <w:contextualSpacing/>
    </w:pPr>
    <w:rPr>
      <w:i/>
    </w:rPr>
  </w:style>
  <w:style w:type="paragraph" w:styleId="27">
    <w:name w:val="toc 4"/>
    <w:basedOn w:val="1"/>
    <w:next w:val="1"/>
    <w:autoRedefine/>
    <w:unhideWhenUsed/>
    <w:qFormat/>
    <w:uiPriority w:val="39"/>
    <w:pPr>
      <w:spacing w:after="60"/>
      <w:ind w:left="482"/>
      <w:contextualSpacing/>
    </w:pPr>
  </w:style>
  <w:style w:type="paragraph" w:styleId="28">
    <w:name w:val="toc 5"/>
    <w:basedOn w:val="1"/>
    <w:next w:val="1"/>
    <w:autoRedefine/>
    <w:unhideWhenUsed/>
    <w:qFormat/>
    <w:uiPriority w:val="39"/>
    <w:pPr>
      <w:spacing w:after="60"/>
      <w:ind w:left="720"/>
      <w:contextualSpacing/>
    </w:pPr>
  </w:style>
  <w:style w:type="paragraph" w:styleId="29">
    <w:name w:val="toc 6"/>
    <w:basedOn w:val="1"/>
    <w:next w:val="1"/>
    <w:autoRedefine/>
    <w:unhideWhenUsed/>
    <w:qFormat/>
    <w:uiPriority w:val="39"/>
    <w:pPr>
      <w:spacing w:after="60"/>
      <w:ind w:left="958"/>
      <w:contextualSpacing/>
    </w:pPr>
  </w:style>
  <w:style w:type="paragraph" w:styleId="30">
    <w:name w:val="toc 7"/>
    <w:basedOn w:val="1"/>
    <w:next w:val="1"/>
    <w:autoRedefine/>
    <w:unhideWhenUsed/>
    <w:qFormat/>
    <w:uiPriority w:val="39"/>
    <w:pPr>
      <w:spacing w:after="100"/>
      <w:ind w:left="1440"/>
    </w:pPr>
  </w:style>
  <w:style w:type="paragraph" w:styleId="31">
    <w:name w:val="toc 8"/>
    <w:basedOn w:val="1"/>
    <w:next w:val="1"/>
    <w:autoRedefine/>
    <w:unhideWhenUsed/>
    <w:qFormat/>
    <w:uiPriority w:val="39"/>
    <w:pPr>
      <w:spacing w:after="100" w:line="259" w:lineRule="auto"/>
      <w:ind w:left="1540"/>
    </w:pPr>
    <w:rPr>
      <w:rFonts w:asciiTheme="minorHAnsi" w:hAnsiTheme="minorHAnsi" w:eastAsiaTheme="minorEastAsia" w:cstheme="minorBidi"/>
      <w:kern w:val="2"/>
      <w:sz w:val="22"/>
      <w:szCs w:val="22"/>
      <w:lang w:val="en-US"/>
    </w:rPr>
  </w:style>
  <w:style w:type="paragraph" w:styleId="32">
    <w:name w:val="toc 9"/>
    <w:basedOn w:val="1"/>
    <w:next w:val="1"/>
    <w:autoRedefine/>
    <w:unhideWhenUsed/>
    <w:qFormat/>
    <w:uiPriority w:val="39"/>
    <w:pPr>
      <w:spacing w:after="100" w:line="259" w:lineRule="auto"/>
      <w:ind w:left="1760"/>
    </w:pPr>
    <w:rPr>
      <w:rFonts w:asciiTheme="minorHAnsi" w:hAnsiTheme="minorHAnsi" w:eastAsiaTheme="minorEastAsia" w:cstheme="minorBidi"/>
      <w:kern w:val="2"/>
      <w:sz w:val="22"/>
      <w:szCs w:val="22"/>
      <w:lang w:val="en-US"/>
    </w:rPr>
  </w:style>
  <w:style w:type="table" w:customStyle="1" w:styleId="33">
    <w:name w:val="Table Normal1"/>
    <w:qFormat/>
    <w:uiPriority w:val="0"/>
  </w:style>
  <w:style w:type="paragraph" w:styleId="34">
    <w:name w:val="List Paragraph"/>
    <w:basedOn w:val="1"/>
    <w:qFormat/>
    <w:uiPriority w:val="34"/>
    <w:pPr>
      <w:ind w:left="720"/>
      <w:contextualSpacing/>
    </w:pPr>
  </w:style>
  <w:style w:type="character" w:customStyle="1" w:styleId="35">
    <w:name w:val="Header Char"/>
    <w:basedOn w:val="8"/>
    <w:link w:val="14"/>
    <w:uiPriority w:val="99"/>
    <w:rPr>
      <w:rFonts w:ascii="Times New Roman" w:hAnsi="Times New Roman" w:eastAsia="Times New Roman" w:cs="Times New Roman"/>
      <w:sz w:val="24"/>
      <w:szCs w:val="24"/>
    </w:rPr>
  </w:style>
  <w:style w:type="character" w:customStyle="1" w:styleId="36">
    <w:name w:val="Footer Char"/>
    <w:basedOn w:val="8"/>
    <w:link w:val="13"/>
    <w:qFormat/>
    <w:uiPriority w:val="99"/>
    <w:rPr>
      <w:rFonts w:ascii="Times New Roman" w:hAnsi="Times New Roman" w:eastAsia="Times New Roman" w:cs="Times New Roman"/>
      <w:sz w:val="24"/>
      <w:szCs w:val="24"/>
    </w:rPr>
  </w:style>
  <w:style w:type="character" w:styleId="37">
    <w:name w:val="Placeholder Text"/>
    <w:basedOn w:val="8"/>
    <w:semiHidden/>
    <w:qFormat/>
    <w:uiPriority w:val="99"/>
    <w:rPr>
      <w:color w:val="808080"/>
    </w:rPr>
  </w:style>
  <w:style w:type="paragraph" w:customStyle="1" w:styleId="38">
    <w:name w:val="Default"/>
    <w:link w:val="68"/>
    <w:uiPriority w:val="0"/>
    <w:pPr>
      <w:autoSpaceDE w:val="0"/>
      <w:autoSpaceDN w:val="0"/>
      <w:adjustRightInd w:val="0"/>
    </w:pPr>
    <w:rPr>
      <w:rFonts w:ascii="Arial" w:hAnsi="Arial" w:cs="Arial"/>
      <w:color w:val="000000"/>
      <w:sz w:val="24"/>
      <w:szCs w:val="24"/>
      <w:lang w:val="vi"/>
    </w:rPr>
  </w:style>
  <w:style w:type="table" w:customStyle="1" w:styleId="39">
    <w:name w:val="Grid Table Light"/>
    <w:basedOn w:val="2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0">
    <w:name w:val="Heading 1 Char"/>
    <w:basedOn w:val="8"/>
    <w:link w:val="2"/>
    <w:qFormat/>
    <w:uiPriority w:val="0"/>
    <w:rPr>
      <w:rFonts w:ascii="Arial" w:hAnsi="Arial" w:eastAsia="Times New Roman" w:cs="Arial"/>
      <w:b/>
      <w:bCs/>
      <w:color w:val="365F91"/>
      <w:sz w:val="28"/>
      <w:szCs w:val="28"/>
    </w:rPr>
  </w:style>
  <w:style w:type="character" w:customStyle="1" w:styleId="41">
    <w:name w:val="Heading 2 Char"/>
    <w:basedOn w:val="8"/>
    <w:link w:val="3"/>
    <w:qFormat/>
    <w:uiPriority w:val="0"/>
    <w:rPr>
      <w:rFonts w:ascii="Arial" w:hAnsi="Arial" w:eastAsia="Times New Roman" w:cs="Arial"/>
      <w:b/>
      <w:bCs/>
      <w:i/>
      <w:iCs/>
      <w:sz w:val="28"/>
      <w:szCs w:val="28"/>
    </w:rPr>
  </w:style>
  <w:style w:type="character" w:customStyle="1" w:styleId="42">
    <w:name w:val="Heading 3 Char"/>
    <w:basedOn w:val="8"/>
    <w:link w:val="4"/>
    <w:qFormat/>
    <w:uiPriority w:val="0"/>
    <w:rPr>
      <w:rFonts w:ascii="Arial" w:hAnsi="Arial" w:eastAsia="Times New Roman" w:cs="Arial"/>
      <w:b/>
      <w:bCs/>
      <w:sz w:val="26"/>
      <w:szCs w:val="26"/>
    </w:rPr>
  </w:style>
  <w:style w:type="character" w:customStyle="1" w:styleId="43">
    <w:name w:val="Heading 4 Char"/>
    <w:basedOn w:val="8"/>
    <w:link w:val="5"/>
    <w:qFormat/>
    <w:uiPriority w:val="0"/>
    <w:rPr>
      <w:rFonts w:ascii="Times New Roman" w:hAnsi="Times New Roman" w:eastAsia="Times New Roman" w:cs="Times New Roman"/>
      <w:b/>
      <w:bCs/>
      <w:sz w:val="28"/>
      <w:szCs w:val="28"/>
    </w:rPr>
  </w:style>
  <w:style w:type="paragraph" w:customStyle="1" w:styleId="44">
    <w:name w:val="1 Char Char Char Char"/>
    <w:basedOn w:val="1"/>
    <w:qFormat/>
    <w:uiPriority w:val="0"/>
    <w:pPr>
      <w:spacing w:after="160" w:line="240" w:lineRule="exact"/>
    </w:pPr>
    <w:rPr>
      <w:rFonts w:ascii="Arial" w:hAnsi="Arial"/>
      <w:sz w:val="20"/>
      <w:szCs w:val="20"/>
    </w:rPr>
  </w:style>
  <w:style w:type="paragraph" w:customStyle="1" w:styleId="45">
    <w:name w:val="HTML Top of Form"/>
    <w:basedOn w:val="1"/>
    <w:next w:val="1"/>
    <w:link w:val="46"/>
    <w:qFormat/>
    <w:uiPriority w:val="0"/>
    <w:pPr>
      <w:pBdr>
        <w:bottom w:val="single" w:color="auto" w:sz="6" w:space="1"/>
      </w:pBdr>
      <w:jc w:val="center"/>
    </w:pPr>
    <w:rPr>
      <w:rFonts w:ascii="Arial" w:hAnsi="Arial" w:cs="Arial"/>
      <w:vanish/>
      <w:sz w:val="16"/>
      <w:szCs w:val="16"/>
    </w:rPr>
  </w:style>
  <w:style w:type="character" w:customStyle="1" w:styleId="46">
    <w:name w:val="z-Top of Form Char"/>
    <w:basedOn w:val="8"/>
    <w:link w:val="45"/>
    <w:qFormat/>
    <w:uiPriority w:val="0"/>
    <w:rPr>
      <w:rFonts w:ascii="Arial" w:hAnsi="Arial" w:eastAsia="Times New Roman" w:cs="Arial"/>
      <w:vanish/>
      <w:sz w:val="16"/>
      <w:szCs w:val="16"/>
    </w:rPr>
  </w:style>
  <w:style w:type="paragraph" w:customStyle="1" w:styleId="47">
    <w:name w:val="HTML Bottom of Form"/>
    <w:basedOn w:val="1"/>
    <w:next w:val="1"/>
    <w:link w:val="48"/>
    <w:qFormat/>
    <w:uiPriority w:val="0"/>
    <w:pPr>
      <w:pBdr>
        <w:top w:val="single" w:color="auto" w:sz="6" w:space="1"/>
      </w:pBdr>
      <w:jc w:val="center"/>
    </w:pPr>
    <w:rPr>
      <w:rFonts w:ascii="Arial" w:hAnsi="Arial" w:cs="Arial"/>
      <w:vanish/>
      <w:sz w:val="16"/>
      <w:szCs w:val="16"/>
    </w:rPr>
  </w:style>
  <w:style w:type="character" w:customStyle="1" w:styleId="48">
    <w:name w:val="z-Bottom of Form Char"/>
    <w:basedOn w:val="8"/>
    <w:link w:val="47"/>
    <w:qFormat/>
    <w:uiPriority w:val="0"/>
    <w:rPr>
      <w:rFonts w:ascii="Arial" w:hAnsi="Arial" w:eastAsia="Times New Roman" w:cs="Arial"/>
      <w:vanish/>
      <w:sz w:val="16"/>
      <w:szCs w:val="16"/>
    </w:rPr>
  </w:style>
  <w:style w:type="paragraph" w:customStyle="1" w:styleId="49">
    <w:name w:val="Style2"/>
    <w:basedOn w:val="1"/>
    <w:qFormat/>
    <w:uiPriority w:val="0"/>
    <w:pPr>
      <w:tabs>
        <w:tab w:val="left" w:pos="720"/>
      </w:tabs>
    </w:pPr>
  </w:style>
  <w:style w:type="paragraph" w:customStyle="1" w:styleId="50">
    <w:name w:val="6"/>
    <w:basedOn w:val="1"/>
    <w:qFormat/>
    <w:uiPriority w:val="0"/>
    <w:pPr>
      <w:numPr>
        <w:ilvl w:val="0"/>
        <w:numId w:val="1"/>
      </w:numPr>
      <w:jc w:val="both"/>
    </w:pPr>
    <w:rPr>
      <w:b/>
    </w:rPr>
  </w:style>
  <w:style w:type="paragraph" w:customStyle="1" w:styleId="51">
    <w:name w:val="LAMA"/>
    <w:basedOn w:val="1"/>
    <w:qFormat/>
    <w:uiPriority w:val="0"/>
    <w:pPr>
      <w:numPr>
        <w:ilvl w:val="0"/>
        <w:numId w:val="2"/>
      </w:numPr>
      <w:jc w:val="both"/>
    </w:pPr>
    <w:rPr>
      <w:b/>
    </w:rPr>
  </w:style>
  <w:style w:type="paragraph" w:customStyle="1" w:styleId="52">
    <w:name w:val="P15"/>
    <w:basedOn w:val="1"/>
    <w:qFormat/>
    <w:uiPriority w:val="0"/>
    <w:pPr>
      <w:numPr>
        <w:ilvl w:val="0"/>
        <w:numId w:val="3"/>
      </w:numPr>
      <w:jc w:val="both"/>
    </w:pPr>
    <w:rPr>
      <w:b/>
    </w:rPr>
  </w:style>
  <w:style w:type="paragraph" w:customStyle="1" w:styleId="53">
    <w:name w:val="C112"/>
    <w:basedOn w:val="1"/>
    <w:qFormat/>
    <w:uiPriority w:val="0"/>
    <w:pPr>
      <w:numPr>
        <w:ilvl w:val="2"/>
        <w:numId w:val="4"/>
      </w:numPr>
      <w:jc w:val="both"/>
    </w:pPr>
    <w:rPr>
      <w:b/>
    </w:rPr>
  </w:style>
  <w:style w:type="paragraph" w:customStyle="1" w:styleId="54">
    <w:name w:val="C12"/>
    <w:basedOn w:val="1"/>
    <w:qFormat/>
    <w:uiPriority w:val="0"/>
    <w:pPr>
      <w:numPr>
        <w:ilvl w:val="1"/>
        <w:numId w:val="4"/>
      </w:numPr>
      <w:jc w:val="both"/>
    </w:pPr>
    <w:rPr>
      <w:b/>
    </w:rPr>
  </w:style>
  <w:style w:type="paragraph" w:customStyle="1" w:styleId="55">
    <w:name w:val="C212"/>
    <w:basedOn w:val="1"/>
    <w:qFormat/>
    <w:uiPriority w:val="0"/>
    <w:pPr>
      <w:numPr>
        <w:ilvl w:val="2"/>
        <w:numId w:val="5"/>
      </w:numPr>
    </w:pPr>
    <w:rPr>
      <w:b/>
    </w:rPr>
  </w:style>
  <w:style w:type="paragraph" w:customStyle="1" w:styleId="56">
    <w:name w:val="C22"/>
    <w:basedOn w:val="1"/>
    <w:qFormat/>
    <w:uiPriority w:val="0"/>
    <w:pPr>
      <w:numPr>
        <w:ilvl w:val="1"/>
        <w:numId w:val="5"/>
      </w:numPr>
      <w:jc w:val="both"/>
    </w:pPr>
    <w:rPr>
      <w:b/>
    </w:rPr>
  </w:style>
  <w:style w:type="paragraph" w:customStyle="1" w:styleId="57">
    <w:name w:val="C222"/>
    <w:basedOn w:val="1"/>
    <w:qFormat/>
    <w:uiPriority w:val="0"/>
    <w:pPr>
      <w:numPr>
        <w:ilvl w:val="2"/>
        <w:numId w:val="6"/>
      </w:numPr>
      <w:jc w:val="both"/>
    </w:pPr>
    <w:rPr>
      <w:b/>
    </w:rPr>
  </w:style>
  <w:style w:type="paragraph" w:customStyle="1" w:styleId="58">
    <w:name w:val="C2221"/>
    <w:basedOn w:val="1"/>
    <w:qFormat/>
    <w:uiPriority w:val="0"/>
    <w:pPr>
      <w:numPr>
        <w:ilvl w:val="3"/>
        <w:numId w:val="6"/>
      </w:numPr>
      <w:jc w:val="both"/>
    </w:pPr>
    <w:rPr>
      <w:b/>
    </w:rPr>
  </w:style>
  <w:style w:type="paragraph" w:customStyle="1" w:styleId="59">
    <w:name w:val="C2222"/>
    <w:basedOn w:val="1"/>
    <w:qFormat/>
    <w:uiPriority w:val="0"/>
    <w:pPr>
      <w:numPr>
        <w:ilvl w:val="3"/>
        <w:numId w:val="7"/>
      </w:numPr>
      <w:tabs>
        <w:tab w:val="left" w:pos="1560"/>
      </w:tabs>
      <w:jc w:val="both"/>
    </w:pPr>
    <w:rPr>
      <w:b/>
    </w:rPr>
  </w:style>
  <w:style w:type="paragraph" w:customStyle="1" w:styleId="60">
    <w:name w:val="C24"/>
    <w:basedOn w:val="1"/>
    <w:qFormat/>
    <w:uiPriority w:val="0"/>
    <w:pPr>
      <w:numPr>
        <w:ilvl w:val="2"/>
        <w:numId w:val="7"/>
      </w:numPr>
      <w:tabs>
        <w:tab w:val="left" w:pos="3052"/>
      </w:tabs>
      <w:jc w:val="both"/>
    </w:pPr>
    <w:rPr>
      <w:b/>
    </w:rPr>
  </w:style>
  <w:style w:type="character" w:customStyle="1" w:styleId="61">
    <w:name w:val="Heading 5 Char"/>
    <w:basedOn w:val="8"/>
    <w:link w:val="6"/>
    <w:semiHidden/>
    <w:qFormat/>
    <w:uiPriority w:val="9"/>
    <w:rPr>
      <w:rFonts w:asciiTheme="majorHAnsi" w:hAnsiTheme="majorHAnsi" w:eastAsiaTheme="majorEastAsia" w:cstheme="majorBidi"/>
      <w:color w:val="2E75B6" w:themeColor="accent1" w:themeShade="BF"/>
      <w:sz w:val="24"/>
      <w:szCs w:val="24"/>
    </w:rPr>
  </w:style>
  <w:style w:type="paragraph" w:customStyle="1" w:styleId="62">
    <w:name w:val="Cap 1"/>
    <w:basedOn w:val="1"/>
    <w:link w:val="64"/>
    <w:qFormat/>
    <w:uiPriority w:val="0"/>
    <w:pPr>
      <w:spacing w:before="120" w:line="360" w:lineRule="auto"/>
      <w:jc w:val="center"/>
      <w:outlineLvl w:val="1"/>
    </w:pPr>
    <w:rPr>
      <w:b/>
      <w:caps/>
      <w:sz w:val="34"/>
    </w:rPr>
  </w:style>
  <w:style w:type="paragraph" w:customStyle="1" w:styleId="63">
    <w:name w:val="Cap 2"/>
    <w:basedOn w:val="62"/>
    <w:link w:val="66"/>
    <w:qFormat/>
    <w:uiPriority w:val="0"/>
    <w:pPr>
      <w:jc w:val="both"/>
      <w:outlineLvl w:val="2"/>
    </w:pPr>
    <w:rPr>
      <w:caps w:val="0"/>
      <w:sz w:val="26"/>
    </w:rPr>
  </w:style>
  <w:style w:type="character" w:customStyle="1" w:styleId="64">
    <w:name w:val="Cap 1 Char"/>
    <w:basedOn w:val="8"/>
    <w:link w:val="62"/>
    <w:qFormat/>
    <w:uiPriority w:val="0"/>
    <w:rPr>
      <w:rFonts w:ascii="Times New Roman" w:hAnsi="Times New Roman" w:cs="Times New Roman"/>
      <w:b/>
      <w:caps/>
      <w:sz w:val="34"/>
      <w:szCs w:val="26"/>
      <w:lang w:val="vi-VN"/>
    </w:rPr>
  </w:style>
  <w:style w:type="paragraph" w:customStyle="1" w:styleId="65">
    <w:name w:val="Cap 3"/>
    <w:basedOn w:val="38"/>
    <w:next w:val="63"/>
    <w:link w:val="69"/>
    <w:qFormat/>
    <w:uiPriority w:val="0"/>
    <w:pPr>
      <w:spacing w:before="120" w:line="360" w:lineRule="auto"/>
      <w:jc w:val="both"/>
      <w:outlineLvl w:val="3"/>
    </w:pPr>
    <w:rPr>
      <w:rFonts w:ascii="Times New Roman" w:hAnsi="Times New Roman" w:cs="Times New Roman"/>
      <w:b/>
      <w:color w:val="auto"/>
      <w:sz w:val="26"/>
      <w:szCs w:val="26"/>
    </w:rPr>
  </w:style>
  <w:style w:type="character" w:customStyle="1" w:styleId="66">
    <w:name w:val="Cap 2 Char"/>
    <w:basedOn w:val="64"/>
    <w:link w:val="63"/>
    <w:qFormat/>
    <w:uiPriority w:val="0"/>
    <w:rPr>
      <w:rFonts w:ascii="Times New Roman" w:hAnsi="Times New Roman" w:cs="Times New Roman"/>
      <w:caps w:val="0"/>
      <w:sz w:val="34"/>
      <w:szCs w:val="26"/>
      <w:lang w:val="vi-VN"/>
    </w:rPr>
  </w:style>
  <w:style w:type="paragraph" w:customStyle="1" w:styleId="67">
    <w:name w:val="Cap 4"/>
    <w:basedOn w:val="65"/>
    <w:link w:val="71"/>
    <w:qFormat/>
    <w:uiPriority w:val="0"/>
    <w:pPr>
      <w:outlineLvl w:val="4"/>
    </w:pPr>
  </w:style>
  <w:style w:type="character" w:customStyle="1" w:styleId="68">
    <w:name w:val="Default Char"/>
    <w:basedOn w:val="8"/>
    <w:link w:val="38"/>
    <w:qFormat/>
    <w:uiPriority w:val="0"/>
    <w:rPr>
      <w:rFonts w:ascii="Arial" w:hAnsi="Arial" w:eastAsia="Times New Roman" w:cs="Arial"/>
      <w:color w:val="000000"/>
      <w:sz w:val="24"/>
      <w:szCs w:val="24"/>
    </w:rPr>
  </w:style>
  <w:style w:type="character" w:customStyle="1" w:styleId="69">
    <w:name w:val="Cap 3 Char"/>
    <w:basedOn w:val="68"/>
    <w:link w:val="65"/>
    <w:qFormat/>
    <w:uiPriority w:val="0"/>
    <w:rPr>
      <w:rFonts w:ascii="Times New Roman" w:hAnsi="Times New Roman" w:eastAsia="Times New Roman" w:cs="Times New Roman"/>
      <w:b/>
      <w:color w:val="000000"/>
      <w:sz w:val="26"/>
      <w:szCs w:val="26"/>
      <w:lang w:val="vi-VN"/>
    </w:rPr>
  </w:style>
  <w:style w:type="paragraph" w:customStyle="1" w:styleId="70">
    <w:name w:val="Hinh"/>
    <w:basedOn w:val="1"/>
    <w:link w:val="73"/>
    <w:qFormat/>
    <w:uiPriority w:val="0"/>
    <w:pPr>
      <w:spacing w:after="240"/>
      <w:jc w:val="center"/>
    </w:pPr>
    <w:rPr>
      <w:b/>
      <w:sz w:val="22"/>
    </w:rPr>
  </w:style>
  <w:style w:type="character" w:customStyle="1" w:styleId="71">
    <w:name w:val="Cap 4 Char"/>
    <w:basedOn w:val="69"/>
    <w:link w:val="67"/>
    <w:qFormat/>
    <w:uiPriority w:val="0"/>
    <w:rPr>
      <w:rFonts w:ascii="Times New Roman" w:hAnsi="Times New Roman" w:eastAsia="Times New Roman" w:cs="Times New Roman"/>
      <w:color w:val="000000"/>
      <w:sz w:val="26"/>
      <w:szCs w:val="26"/>
      <w:lang w:val="vi-VN"/>
    </w:rPr>
  </w:style>
  <w:style w:type="paragraph" w:customStyle="1" w:styleId="72">
    <w:name w:val="Bang"/>
    <w:link w:val="75"/>
    <w:qFormat/>
    <w:uiPriority w:val="0"/>
    <w:pPr>
      <w:spacing w:before="120" w:after="80"/>
      <w:jc w:val="center"/>
    </w:pPr>
    <w:rPr>
      <w:b/>
      <w:sz w:val="26"/>
      <w:szCs w:val="26"/>
      <w:lang w:val="vi"/>
    </w:rPr>
  </w:style>
  <w:style w:type="character" w:customStyle="1" w:styleId="73">
    <w:name w:val="Hinh Char"/>
    <w:basedOn w:val="8"/>
    <w:link w:val="70"/>
    <w:qFormat/>
    <w:uiPriority w:val="0"/>
    <w:rPr>
      <w:rFonts w:ascii="Times New Roman" w:hAnsi="Times New Roman" w:cs="Times New Roman"/>
      <w:b/>
      <w:szCs w:val="26"/>
      <w:lang w:val="vi-VN"/>
    </w:rPr>
  </w:style>
  <w:style w:type="paragraph" w:customStyle="1" w:styleId="74">
    <w:name w:val="Doan"/>
    <w:link w:val="77"/>
    <w:qFormat/>
    <w:uiPriority w:val="0"/>
    <w:pPr>
      <w:spacing w:line="360" w:lineRule="auto"/>
      <w:ind w:firstLine="720"/>
      <w:jc w:val="both"/>
    </w:pPr>
    <w:rPr>
      <w:sz w:val="26"/>
      <w:szCs w:val="26"/>
      <w:lang w:val="vi"/>
    </w:rPr>
  </w:style>
  <w:style w:type="character" w:customStyle="1" w:styleId="75">
    <w:name w:val="Bang Char"/>
    <w:basedOn w:val="73"/>
    <w:link w:val="72"/>
    <w:qFormat/>
    <w:uiPriority w:val="0"/>
    <w:rPr>
      <w:rFonts w:ascii="Times New Roman" w:hAnsi="Times New Roman" w:cs="Times New Roman"/>
      <w:szCs w:val="26"/>
      <w:lang w:val="vi-VN"/>
    </w:rPr>
  </w:style>
  <w:style w:type="paragraph" w:customStyle="1" w:styleId="76">
    <w:name w:val="Trong"/>
    <w:basedOn w:val="1"/>
    <w:link w:val="79"/>
    <w:qFormat/>
    <w:uiPriority w:val="0"/>
    <w:pPr>
      <w:jc w:val="both"/>
    </w:pPr>
  </w:style>
  <w:style w:type="character" w:customStyle="1" w:styleId="77">
    <w:name w:val="Doan Char"/>
    <w:basedOn w:val="75"/>
    <w:link w:val="74"/>
    <w:qFormat/>
    <w:uiPriority w:val="0"/>
    <w:rPr>
      <w:rFonts w:ascii="Times New Roman" w:hAnsi="Times New Roman" w:cs="Times New Roman"/>
      <w:b w:val="0"/>
      <w:sz w:val="26"/>
      <w:szCs w:val="26"/>
      <w:lang w:val="vi-VN"/>
    </w:rPr>
  </w:style>
  <w:style w:type="paragraph" w:customStyle="1" w:styleId="78">
    <w:name w:val="Temp Hinh"/>
    <w:basedOn w:val="74"/>
    <w:link w:val="80"/>
    <w:qFormat/>
    <w:uiPriority w:val="0"/>
    <w:pPr>
      <w:ind w:firstLine="0"/>
      <w:jc w:val="center"/>
    </w:pPr>
    <w:rPr>
      <w:lang w:eastAsia="vi-VN"/>
    </w:rPr>
  </w:style>
  <w:style w:type="character" w:customStyle="1" w:styleId="79">
    <w:name w:val="Trong Char"/>
    <w:basedOn w:val="8"/>
    <w:link w:val="76"/>
    <w:qFormat/>
    <w:uiPriority w:val="0"/>
    <w:rPr>
      <w:rFonts w:ascii="Times New Roman" w:hAnsi="Times New Roman" w:cs="Times New Roman"/>
      <w:sz w:val="26"/>
      <w:szCs w:val="26"/>
      <w:lang w:val="vi-VN"/>
    </w:rPr>
  </w:style>
  <w:style w:type="character" w:customStyle="1" w:styleId="80">
    <w:name w:val="Temp Hinh Char"/>
    <w:basedOn w:val="77"/>
    <w:link w:val="78"/>
    <w:qFormat/>
    <w:uiPriority w:val="0"/>
    <w:rPr>
      <w:rFonts w:ascii="Times New Roman" w:hAnsi="Times New Roman" w:cs="Times New Roman"/>
      <w:sz w:val="26"/>
      <w:szCs w:val="26"/>
      <w:lang w:val="vi-VN" w:eastAsia="vi-VN"/>
    </w:rPr>
  </w:style>
  <w:style w:type="character" w:customStyle="1" w:styleId="81">
    <w:name w:val="Title Char"/>
    <w:basedOn w:val="8"/>
    <w:link w:val="23"/>
    <w:qFormat/>
    <w:uiPriority w:val="10"/>
    <w:rPr>
      <w:rFonts w:asciiTheme="majorHAnsi" w:hAnsiTheme="majorHAnsi" w:eastAsiaTheme="majorEastAsia" w:cstheme="majorBidi"/>
      <w:spacing w:val="-10"/>
      <w:kern w:val="28"/>
      <w:sz w:val="56"/>
      <w:szCs w:val="56"/>
    </w:rPr>
  </w:style>
  <w:style w:type="paragraph" w:customStyle="1" w:styleId="82">
    <w:name w:val="Cap 1_Chuong"/>
    <w:basedOn w:val="62"/>
    <w:link w:val="83"/>
    <w:qFormat/>
    <w:uiPriority w:val="0"/>
    <w:rPr>
      <w:caps w:val="0"/>
    </w:rPr>
  </w:style>
  <w:style w:type="character" w:customStyle="1" w:styleId="83">
    <w:name w:val="Cap 1_Chuong Char"/>
    <w:basedOn w:val="64"/>
    <w:link w:val="82"/>
    <w:qFormat/>
    <w:uiPriority w:val="0"/>
    <w:rPr>
      <w:rFonts w:ascii="Times New Roman" w:hAnsi="Times New Roman" w:cs="Times New Roman"/>
      <w:caps w:val="0"/>
      <w:sz w:val="34"/>
      <w:szCs w:val="26"/>
      <w:lang w:val="vi-VN"/>
    </w:rPr>
  </w:style>
  <w:style w:type="paragraph" w:customStyle="1" w:styleId="84">
    <w:name w:val="Cong thuc"/>
    <w:basedOn w:val="74"/>
    <w:link w:val="85"/>
    <w:qFormat/>
    <w:uiPriority w:val="0"/>
    <w:pPr>
      <w:tabs>
        <w:tab w:val="center" w:pos="4536"/>
        <w:tab w:val="right" w:pos="9072"/>
      </w:tabs>
      <w:jc w:val="center"/>
    </w:pPr>
  </w:style>
  <w:style w:type="character" w:customStyle="1" w:styleId="85">
    <w:name w:val="Cong thuc Char"/>
    <w:basedOn w:val="77"/>
    <w:link w:val="84"/>
    <w:qFormat/>
    <w:uiPriority w:val="0"/>
    <w:rPr>
      <w:rFonts w:ascii="Times New Roman" w:hAnsi="Times New Roman" w:cs="Times New Roman"/>
      <w:sz w:val="26"/>
      <w:szCs w:val="26"/>
      <w:lang w:val="vi-VN"/>
    </w:rPr>
  </w:style>
  <w:style w:type="paragraph" w:customStyle="1" w:styleId="86">
    <w:name w:val="Cap 5"/>
    <w:basedOn w:val="67"/>
    <w:link w:val="88"/>
    <w:qFormat/>
    <w:uiPriority w:val="0"/>
    <w:pPr>
      <w:outlineLvl w:val="5"/>
    </w:pPr>
  </w:style>
  <w:style w:type="paragraph" w:customStyle="1" w:styleId="87">
    <w:name w:val="TLTK"/>
    <w:basedOn w:val="74"/>
    <w:link w:val="90"/>
    <w:qFormat/>
    <w:uiPriority w:val="0"/>
    <w:pPr>
      <w:numPr>
        <w:ilvl w:val="0"/>
        <w:numId w:val="8"/>
      </w:numPr>
      <w:tabs>
        <w:tab w:val="left" w:pos="454"/>
      </w:tabs>
      <w:ind w:left="0" w:firstLine="0"/>
    </w:pPr>
  </w:style>
  <w:style w:type="character" w:customStyle="1" w:styleId="88">
    <w:name w:val="Cap 5 Char"/>
    <w:basedOn w:val="71"/>
    <w:link w:val="86"/>
    <w:qFormat/>
    <w:uiPriority w:val="0"/>
    <w:rPr>
      <w:rFonts w:ascii="Times New Roman" w:hAnsi="Times New Roman" w:eastAsia="Times New Roman" w:cs="Times New Roman"/>
      <w:color w:val="000000"/>
      <w:sz w:val="26"/>
      <w:szCs w:val="26"/>
      <w:lang w:val="vi-VN"/>
    </w:rPr>
  </w:style>
  <w:style w:type="paragraph" w:customStyle="1" w:styleId="89">
    <w:name w:val="Cap 0"/>
    <w:basedOn w:val="62"/>
    <w:link w:val="91"/>
    <w:qFormat/>
    <w:uiPriority w:val="0"/>
    <w:pPr>
      <w:outlineLvl w:val="0"/>
    </w:pPr>
  </w:style>
  <w:style w:type="character" w:customStyle="1" w:styleId="90">
    <w:name w:val="TLTK Char"/>
    <w:basedOn w:val="77"/>
    <w:link w:val="87"/>
    <w:qFormat/>
    <w:uiPriority w:val="0"/>
    <w:rPr>
      <w:rFonts w:ascii="Times New Roman" w:hAnsi="Times New Roman" w:cs="Times New Roman"/>
      <w:sz w:val="26"/>
      <w:szCs w:val="26"/>
      <w:lang w:val="vi-VN"/>
    </w:rPr>
  </w:style>
  <w:style w:type="character" w:customStyle="1" w:styleId="91">
    <w:name w:val="Cap 0 Char"/>
    <w:basedOn w:val="64"/>
    <w:link w:val="89"/>
    <w:qFormat/>
    <w:uiPriority w:val="0"/>
    <w:rPr>
      <w:rFonts w:ascii="Times New Roman" w:hAnsi="Times New Roman" w:cs="Times New Roman"/>
      <w:sz w:val="28"/>
      <w:szCs w:val="26"/>
      <w:lang w:val="vi-VN"/>
    </w:rPr>
  </w:style>
  <w:style w:type="paragraph" w:customStyle="1" w:styleId="92">
    <w:name w:val="TOC Heading"/>
    <w:basedOn w:val="2"/>
    <w:next w:val="1"/>
    <w:unhideWhenUsed/>
    <w:qFormat/>
    <w:uiPriority w:val="39"/>
    <w:pPr>
      <w:spacing w:before="240" w:line="259" w:lineRule="auto"/>
      <w:outlineLvl w:val="9"/>
    </w:pPr>
    <w:rPr>
      <w:rFonts w:asciiTheme="majorHAnsi" w:hAnsiTheme="majorHAnsi" w:eastAsiaTheme="majorEastAsia" w:cstheme="majorBidi"/>
      <w:b w:val="0"/>
      <w:color w:val="2E75B6" w:themeColor="accent1" w:themeShade="BF"/>
      <w:sz w:val="32"/>
      <w:szCs w:val="32"/>
      <w:lang w:eastAsia="vi-VN"/>
    </w:rPr>
  </w:style>
  <w:style w:type="character" w:customStyle="1" w:styleId="93">
    <w:name w:val="Unresolved Mention"/>
    <w:basedOn w:val="8"/>
    <w:semiHidden/>
    <w:unhideWhenUsed/>
    <w:qFormat/>
    <w:uiPriority w:val="99"/>
    <w:rPr>
      <w:color w:val="605E5C"/>
      <w:shd w:val="clear" w:color="auto" w:fill="E1DFDD"/>
    </w:rPr>
  </w:style>
  <w:style w:type="table" w:customStyle="1" w:styleId="94">
    <w:name w:val="_Style 93"/>
    <w:basedOn w:val="2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eVHNui4ahsBt2FvuuCJZBY3MfA==">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20</Pages>
  <TotalTime>137</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2024-12-15T10:48:00Z</dcterms:created>
  <dc:creator>lephanhung@ctu.edu.vn</dc:creator>
  <cp:lastModifiedBy>Dương Huỳnh Gia_A0211</cp:lastModifiedBy>
  <dcterms:modified xsi:type="dcterms:W3CDTF">2025-10-10T08:25:42Z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1B810D70FC934F1D97A188188FEB1A98_12</vt:lpwstr>
  </property>
</Properties>
</file>